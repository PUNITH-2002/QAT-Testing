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12EB" w14:textId="77777777" w:rsidR="00B9474A" w:rsidRDefault="00B9474A">
      <w:pPr>
        <w:pStyle w:val="Heading1"/>
        <w:rPr>
          <w:color w:val="000000" w:themeColor="text1"/>
          <w:sz w:val="32"/>
          <w:szCs w:val="32"/>
        </w:rPr>
      </w:pPr>
      <w:bookmarkStart w:id="0" w:name="_Hlk215580112"/>
    </w:p>
    <w:p w14:paraId="30DCAC25" w14:textId="77777777" w:rsidR="00B9474A" w:rsidRDefault="00B9474A">
      <w:pPr>
        <w:pStyle w:val="Heading1"/>
        <w:rPr>
          <w:color w:val="000000" w:themeColor="text1"/>
          <w:sz w:val="32"/>
          <w:szCs w:val="32"/>
        </w:rPr>
      </w:pPr>
    </w:p>
    <w:p w14:paraId="1CC4DB24" w14:textId="77777777" w:rsidR="00B9474A" w:rsidRDefault="00B9474A">
      <w:pPr>
        <w:pStyle w:val="Heading1"/>
        <w:rPr>
          <w:color w:val="000000" w:themeColor="text1"/>
          <w:sz w:val="32"/>
          <w:szCs w:val="32"/>
        </w:rPr>
      </w:pPr>
    </w:p>
    <w:p w14:paraId="4717A36F" w14:textId="77777777" w:rsidR="00B9474A" w:rsidRDefault="00B9474A">
      <w:pPr>
        <w:pStyle w:val="Heading1"/>
        <w:rPr>
          <w:color w:val="000000" w:themeColor="text1"/>
          <w:sz w:val="32"/>
          <w:szCs w:val="32"/>
        </w:rPr>
      </w:pPr>
    </w:p>
    <w:p w14:paraId="70E5AB5E" w14:textId="6F642354" w:rsidR="00B9474A" w:rsidRDefault="00000000">
      <w:pPr>
        <w:pStyle w:val="Heading1"/>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 xml:space="preserve">Manual Testing Report – </w:t>
      </w:r>
      <w:proofErr w:type="spellStart"/>
      <w:r w:rsidR="00C75686" w:rsidRPr="00C75686">
        <w:rPr>
          <w:rFonts w:ascii="Times New Roman" w:hAnsi="Times New Roman" w:cs="Times New Roman"/>
          <w:color w:val="000000" w:themeColor="text1"/>
          <w:sz w:val="40"/>
          <w:szCs w:val="40"/>
        </w:rPr>
        <w:t>SauceDemo</w:t>
      </w:r>
      <w:proofErr w:type="spellEnd"/>
      <w:r w:rsidR="00C75686" w:rsidRPr="00C75686">
        <w:rPr>
          <w:rFonts w:ascii="Times New Roman" w:hAnsi="Times New Roman" w:cs="Times New Roman"/>
          <w:color w:val="000000" w:themeColor="text1"/>
          <w:sz w:val="40"/>
          <w:szCs w:val="40"/>
        </w:rPr>
        <w:t xml:space="preserve"> (Swag Labs)</w:t>
      </w:r>
    </w:p>
    <w:p w14:paraId="35EC3161" w14:textId="77777777" w:rsidR="00B9474A" w:rsidRDefault="00B9474A">
      <w:pPr>
        <w:pStyle w:val="Heading2"/>
        <w:rPr>
          <w:rFonts w:ascii="Times New Roman" w:hAnsi="Times New Roman" w:cs="Times New Roman"/>
          <w:sz w:val="40"/>
          <w:szCs w:val="40"/>
        </w:rPr>
      </w:pPr>
    </w:p>
    <w:p w14:paraId="412F365F" w14:textId="7BF48A72" w:rsidR="00B9474A" w:rsidRDefault="00C75686">
      <w:pPr>
        <w:pStyle w:val="Heading2"/>
        <w:tabs>
          <w:tab w:val="left" w:pos="1635"/>
        </w:tabs>
        <w:jc w:val="center"/>
        <w:rPr>
          <w:sz w:val="36"/>
          <w:szCs w:val="36"/>
        </w:rPr>
      </w:pPr>
      <w:r w:rsidRPr="00C75686">
        <w:rPr>
          <w:rFonts w:ascii="Times New Roman" w:hAnsi="Times New Roman" w:cs="Times New Roman"/>
          <w:sz w:val="36"/>
          <w:szCs w:val="36"/>
        </w:rPr>
        <w:t>https://www.saucedemo.com</w:t>
      </w:r>
      <w:r w:rsidR="00000000">
        <w:rPr>
          <w:rFonts w:ascii="Times New Roman" w:hAnsi="Times New Roman" w:cs="Times New Roman"/>
          <w:sz w:val="36"/>
          <w:szCs w:val="36"/>
        </w:rPr>
        <w:br/>
      </w:r>
    </w:p>
    <w:p w14:paraId="4B45B613" w14:textId="77777777" w:rsidR="00B9474A" w:rsidRDefault="00B9474A">
      <w:pPr>
        <w:pStyle w:val="Heading2"/>
      </w:pPr>
    </w:p>
    <w:p w14:paraId="4C66CF64" w14:textId="77777777" w:rsidR="00B9474A" w:rsidRDefault="00B9474A">
      <w:pPr>
        <w:pStyle w:val="Heading2"/>
      </w:pPr>
    </w:p>
    <w:p w14:paraId="1F2F1D07" w14:textId="77777777" w:rsidR="00B9474A" w:rsidRDefault="00B9474A">
      <w:pPr>
        <w:pStyle w:val="Heading2"/>
      </w:pPr>
    </w:p>
    <w:p w14:paraId="6D794605" w14:textId="77777777" w:rsidR="00B9474A" w:rsidRDefault="00B9474A">
      <w:pPr>
        <w:pStyle w:val="Heading2"/>
      </w:pPr>
    </w:p>
    <w:p w14:paraId="60801BA9" w14:textId="77777777" w:rsidR="00B9474A" w:rsidRDefault="00B9474A">
      <w:pPr>
        <w:pStyle w:val="Heading2"/>
        <w:jc w:val="right"/>
        <w:rPr>
          <w:color w:val="auto"/>
          <w:sz w:val="32"/>
          <w:szCs w:val="32"/>
        </w:rPr>
      </w:pPr>
    </w:p>
    <w:p w14:paraId="2DB20753" w14:textId="154B42A7" w:rsidR="00B9474A" w:rsidRDefault="00000000">
      <w:pPr>
        <w:pStyle w:val="Heading2"/>
        <w:jc w:val="center"/>
        <w:rPr>
          <w:rFonts w:ascii="Times New Roman" w:hAnsi="Times New Roman" w:cs="Times New Roman"/>
          <w:color w:val="auto"/>
          <w:sz w:val="32"/>
          <w:szCs w:val="32"/>
        </w:rPr>
      </w:pPr>
      <w:r>
        <w:rPr>
          <w:rFonts w:ascii="Times New Roman" w:hAnsi="Times New Roman" w:cs="Times New Roman"/>
          <w:color w:val="auto"/>
          <w:sz w:val="32"/>
          <w:szCs w:val="32"/>
        </w:rPr>
        <w:t xml:space="preserve">Submitted </w:t>
      </w:r>
      <w:proofErr w:type="gramStart"/>
      <w:r>
        <w:rPr>
          <w:rFonts w:ascii="Times New Roman" w:hAnsi="Times New Roman" w:cs="Times New Roman"/>
          <w:color w:val="auto"/>
          <w:sz w:val="32"/>
          <w:szCs w:val="32"/>
        </w:rPr>
        <w:t>By :</w:t>
      </w:r>
      <w:proofErr w:type="gramEnd"/>
      <w:r>
        <w:rPr>
          <w:rFonts w:ascii="Times New Roman" w:hAnsi="Times New Roman" w:cs="Times New Roman"/>
          <w:color w:val="auto"/>
          <w:sz w:val="32"/>
          <w:szCs w:val="32"/>
        </w:rPr>
        <w:t xml:space="preserve"> </w:t>
      </w:r>
      <w:r w:rsidR="00D241D1">
        <w:rPr>
          <w:rFonts w:ascii="Times New Roman" w:hAnsi="Times New Roman" w:cs="Times New Roman"/>
          <w:color w:val="auto"/>
          <w:sz w:val="32"/>
          <w:szCs w:val="32"/>
        </w:rPr>
        <w:t>Punith H</w:t>
      </w:r>
    </w:p>
    <w:p w14:paraId="21CFC855" w14:textId="77777777" w:rsidR="00B9474A" w:rsidRDefault="00000000">
      <w:pPr>
        <w:tabs>
          <w:tab w:val="left" w:pos="5310"/>
        </w:tabs>
        <w:jc w:val="center"/>
        <w:rPr>
          <w:rFonts w:ascii="Times New Roman" w:hAnsi="Times New Roman" w:cs="Times New Roman"/>
          <w:b/>
          <w:bCs/>
          <w:sz w:val="32"/>
          <w:szCs w:val="32"/>
        </w:rPr>
      </w:pPr>
      <w:r>
        <w:rPr>
          <w:rFonts w:ascii="Times New Roman" w:hAnsi="Times New Roman" w:cs="Times New Roman"/>
          <w:b/>
          <w:bCs/>
          <w:sz w:val="32"/>
          <w:szCs w:val="32"/>
        </w:rPr>
        <w:t xml:space="preserve">Submitted </w:t>
      </w:r>
      <w:proofErr w:type="gramStart"/>
      <w:r>
        <w:rPr>
          <w:rFonts w:ascii="Times New Roman" w:hAnsi="Times New Roman" w:cs="Times New Roman"/>
          <w:b/>
          <w:bCs/>
          <w:sz w:val="32"/>
          <w:szCs w:val="32"/>
        </w:rPr>
        <w:t>to :</w:t>
      </w:r>
      <w:proofErr w:type="gram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Shamsheera</w:t>
      </w:r>
      <w:proofErr w:type="spellEnd"/>
      <w:r>
        <w:rPr>
          <w:rFonts w:ascii="Times New Roman" w:hAnsi="Times New Roman" w:cs="Times New Roman"/>
          <w:b/>
          <w:bCs/>
          <w:sz w:val="32"/>
          <w:szCs w:val="32"/>
        </w:rPr>
        <w:t xml:space="preserve"> T</w:t>
      </w:r>
    </w:p>
    <w:p w14:paraId="3B451BCD" w14:textId="43582F51" w:rsidR="00B9474A" w:rsidRDefault="00000000">
      <w:pPr>
        <w:jc w:val="center"/>
        <w:rPr>
          <w:rFonts w:ascii="Times New Roman" w:hAnsi="Times New Roman" w:cs="Times New Roman"/>
          <w:b/>
          <w:bCs/>
          <w:sz w:val="32"/>
          <w:szCs w:val="32"/>
        </w:rPr>
      </w:pPr>
      <w:r>
        <w:rPr>
          <w:rFonts w:ascii="Times New Roman" w:hAnsi="Times New Roman" w:cs="Times New Roman"/>
          <w:b/>
          <w:bCs/>
          <w:sz w:val="32"/>
          <w:szCs w:val="32"/>
        </w:rPr>
        <w:t xml:space="preserve">AF </w:t>
      </w:r>
      <w:proofErr w:type="gramStart"/>
      <w:r>
        <w:rPr>
          <w:rFonts w:ascii="Times New Roman" w:hAnsi="Times New Roman" w:cs="Times New Roman"/>
          <w:b/>
          <w:bCs/>
          <w:sz w:val="32"/>
          <w:szCs w:val="32"/>
        </w:rPr>
        <w:t>ID :</w:t>
      </w:r>
      <w:proofErr w:type="gramEnd"/>
      <w:r>
        <w:rPr>
          <w:rFonts w:ascii="Times New Roman" w:hAnsi="Times New Roman" w:cs="Times New Roman"/>
          <w:b/>
          <w:bCs/>
          <w:sz w:val="32"/>
          <w:szCs w:val="32"/>
        </w:rPr>
        <w:t xml:space="preserve"> </w:t>
      </w:r>
      <w:r w:rsidR="00D241D1" w:rsidRPr="00D241D1">
        <w:rPr>
          <w:rFonts w:ascii="Times New Roman" w:hAnsi="Times New Roman" w:cs="Times New Roman"/>
          <w:b/>
          <w:bCs/>
          <w:sz w:val="32"/>
          <w:szCs w:val="32"/>
        </w:rPr>
        <w:t>AF05075426</w:t>
      </w:r>
    </w:p>
    <w:p w14:paraId="654866C8" w14:textId="453F1620" w:rsidR="00B9474A" w:rsidRDefault="00000000">
      <w:pPr>
        <w:jc w:val="center"/>
        <w:rPr>
          <w:rFonts w:ascii="Times New Roman" w:hAnsi="Times New Roman" w:cs="Times New Roman"/>
          <w:b/>
          <w:bCs/>
          <w:sz w:val="32"/>
          <w:szCs w:val="32"/>
        </w:rPr>
      </w:pPr>
      <w:r>
        <w:rPr>
          <w:rFonts w:ascii="Times New Roman" w:hAnsi="Times New Roman" w:cs="Times New Roman"/>
          <w:b/>
          <w:bCs/>
          <w:sz w:val="32"/>
          <w:szCs w:val="32"/>
        </w:rPr>
        <w:t xml:space="preserve">Batch: </w:t>
      </w:r>
      <w:r w:rsidR="00D241D1">
        <w:rPr>
          <w:rFonts w:ascii="Times New Roman" w:hAnsi="Times New Roman" w:cs="Times New Roman"/>
          <w:b/>
          <w:bCs/>
          <w:sz w:val="32"/>
          <w:szCs w:val="32"/>
        </w:rPr>
        <w:t>ANP-D1934 QAT</w:t>
      </w:r>
    </w:p>
    <w:p w14:paraId="349D52E5" w14:textId="77777777" w:rsidR="00D241D1" w:rsidRDefault="00D241D1">
      <w:pPr>
        <w:jc w:val="center"/>
        <w:rPr>
          <w:rFonts w:ascii="Times New Roman" w:hAnsi="Times New Roman" w:cs="Times New Roman"/>
          <w:b/>
          <w:bCs/>
          <w:sz w:val="32"/>
          <w:szCs w:val="32"/>
        </w:rPr>
      </w:pPr>
    </w:p>
    <w:p w14:paraId="259BE24C" w14:textId="77777777" w:rsidR="00B9474A" w:rsidRDefault="00000000">
      <w:pPr>
        <w:pStyle w:val="Heading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1.Project Overview</w:t>
      </w:r>
    </w:p>
    <w:p w14:paraId="684536B4" w14:textId="77777777" w:rsidR="00B9474A" w:rsidRDefault="00B9474A"/>
    <w:p w14:paraId="55953869" w14:textId="77777777" w:rsidR="00345B63" w:rsidRPr="00345B63" w:rsidRDefault="00345B63" w:rsidP="00345B63">
      <w:pPr>
        <w:rPr>
          <w:rFonts w:ascii="Times New Roman" w:hAnsi="Times New Roman" w:cs="Times New Roman"/>
          <w:sz w:val="24"/>
          <w:szCs w:val="24"/>
          <w:lang w:val="en-IN"/>
        </w:rPr>
      </w:pPr>
      <w:r w:rsidRPr="00345B63">
        <w:rPr>
          <w:rFonts w:ascii="Times New Roman" w:hAnsi="Times New Roman" w:cs="Times New Roman"/>
          <w:sz w:val="24"/>
          <w:szCs w:val="24"/>
          <w:lang w:val="en-IN"/>
        </w:rPr>
        <w:t xml:space="preserve">This project involves a rigorous manual testing cycle for the </w:t>
      </w:r>
      <w:proofErr w:type="spellStart"/>
      <w:r w:rsidRPr="00345B63">
        <w:rPr>
          <w:rFonts w:ascii="Times New Roman" w:hAnsi="Times New Roman" w:cs="Times New Roman"/>
          <w:b/>
          <w:bCs/>
          <w:sz w:val="24"/>
          <w:szCs w:val="24"/>
          <w:lang w:val="en-IN"/>
        </w:rPr>
        <w:t>SauceDemo</w:t>
      </w:r>
      <w:proofErr w:type="spellEnd"/>
      <w:r w:rsidRPr="00345B63">
        <w:rPr>
          <w:rFonts w:ascii="Times New Roman" w:hAnsi="Times New Roman" w:cs="Times New Roman"/>
          <w:sz w:val="24"/>
          <w:szCs w:val="24"/>
          <w:lang w:val="en-IN"/>
        </w:rPr>
        <w:t xml:space="preserve"> e-commerce application. The objective is to validate the reliability, functional correctness, and GUI </w:t>
      </w:r>
      <w:proofErr w:type="spellStart"/>
      <w:r w:rsidRPr="00345B63">
        <w:rPr>
          <w:rFonts w:ascii="Times New Roman" w:hAnsi="Times New Roman" w:cs="Times New Roman"/>
          <w:sz w:val="24"/>
          <w:szCs w:val="24"/>
          <w:lang w:val="en-IN"/>
        </w:rPr>
        <w:t>behavior</w:t>
      </w:r>
      <w:proofErr w:type="spellEnd"/>
      <w:r w:rsidRPr="00345B63">
        <w:rPr>
          <w:rFonts w:ascii="Times New Roman" w:hAnsi="Times New Roman" w:cs="Times New Roman"/>
          <w:sz w:val="24"/>
          <w:szCs w:val="24"/>
          <w:lang w:val="en-IN"/>
        </w:rPr>
        <w:t xml:space="preserve"> of the end-to-end shopping experience.</w:t>
      </w:r>
    </w:p>
    <w:p w14:paraId="58A203F0" w14:textId="77777777" w:rsidR="00345B63" w:rsidRPr="00345B63" w:rsidRDefault="00345B63" w:rsidP="00345B63">
      <w:pPr>
        <w:rPr>
          <w:rFonts w:ascii="Times New Roman" w:hAnsi="Times New Roman" w:cs="Times New Roman"/>
          <w:sz w:val="24"/>
          <w:szCs w:val="24"/>
          <w:lang w:val="en-IN"/>
        </w:rPr>
      </w:pPr>
      <w:r w:rsidRPr="00345B63">
        <w:rPr>
          <w:rFonts w:ascii="Times New Roman" w:hAnsi="Times New Roman" w:cs="Times New Roman"/>
          <w:b/>
          <w:bCs/>
          <w:sz w:val="24"/>
          <w:szCs w:val="24"/>
          <w:lang w:val="en-IN"/>
        </w:rPr>
        <w:t>Key Objectives:</w:t>
      </w:r>
    </w:p>
    <w:p w14:paraId="5A7DE853" w14:textId="77777777" w:rsidR="00345B63" w:rsidRPr="00345B63" w:rsidRDefault="00345B63" w:rsidP="00345B63">
      <w:pPr>
        <w:numPr>
          <w:ilvl w:val="0"/>
          <w:numId w:val="7"/>
        </w:numPr>
        <w:rPr>
          <w:rFonts w:ascii="Times New Roman" w:hAnsi="Times New Roman" w:cs="Times New Roman"/>
          <w:sz w:val="24"/>
          <w:szCs w:val="24"/>
          <w:lang w:val="en-IN"/>
        </w:rPr>
      </w:pPr>
      <w:r w:rsidRPr="00345B63">
        <w:rPr>
          <w:rFonts w:ascii="Times New Roman" w:hAnsi="Times New Roman" w:cs="Times New Roman"/>
          <w:sz w:val="24"/>
          <w:szCs w:val="24"/>
          <w:lang w:val="en-IN"/>
        </w:rPr>
        <w:t>Ensure the site loads correctly across major web browsers.</w:t>
      </w:r>
    </w:p>
    <w:p w14:paraId="2B46A5B3" w14:textId="77777777" w:rsidR="00345B63" w:rsidRPr="00345B63" w:rsidRDefault="00345B63" w:rsidP="00345B63">
      <w:pPr>
        <w:numPr>
          <w:ilvl w:val="0"/>
          <w:numId w:val="7"/>
        </w:numPr>
        <w:rPr>
          <w:rFonts w:ascii="Times New Roman" w:hAnsi="Times New Roman" w:cs="Times New Roman"/>
          <w:sz w:val="24"/>
          <w:szCs w:val="24"/>
          <w:lang w:val="en-IN"/>
        </w:rPr>
      </w:pPr>
      <w:r w:rsidRPr="00345B63">
        <w:rPr>
          <w:rFonts w:ascii="Times New Roman" w:hAnsi="Times New Roman" w:cs="Times New Roman"/>
          <w:sz w:val="24"/>
          <w:szCs w:val="24"/>
          <w:lang w:val="en-IN"/>
        </w:rPr>
        <w:t>Validate authentication for various user profiles (Standard, Locked, Problem).</w:t>
      </w:r>
    </w:p>
    <w:p w14:paraId="504F8CEF" w14:textId="77777777" w:rsidR="00345B63" w:rsidRPr="00345B63" w:rsidRDefault="00345B63" w:rsidP="00345B63">
      <w:pPr>
        <w:numPr>
          <w:ilvl w:val="0"/>
          <w:numId w:val="7"/>
        </w:numPr>
        <w:rPr>
          <w:rFonts w:ascii="Times New Roman" w:hAnsi="Times New Roman" w:cs="Times New Roman"/>
          <w:sz w:val="24"/>
          <w:szCs w:val="24"/>
          <w:lang w:val="en-IN"/>
        </w:rPr>
      </w:pPr>
      <w:r w:rsidRPr="00345B63">
        <w:rPr>
          <w:rFonts w:ascii="Times New Roman" w:hAnsi="Times New Roman" w:cs="Times New Roman"/>
          <w:sz w:val="24"/>
          <w:szCs w:val="24"/>
          <w:lang w:val="en-IN"/>
        </w:rPr>
        <w:t xml:space="preserve">Confirm product </w:t>
      </w:r>
      <w:proofErr w:type="spellStart"/>
      <w:r w:rsidRPr="00345B63">
        <w:rPr>
          <w:rFonts w:ascii="Times New Roman" w:hAnsi="Times New Roman" w:cs="Times New Roman"/>
          <w:sz w:val="24"/>
          <w:szCs w:val="24"/>
          <w:lang w:val="en-IN"/>
        </w:rPr>
        <w:t>catalog</w:t>
      </w:r>
      <w:proofErr w:type="spellEnd"/>
      <w:r w:rsidRPr="00345B63">
        <w:rPr>
          <w:rFonts w:ascii="Times New Roman" w:hAnsi="Times New Roman" w:cs="Times New Roman"/>
          <w:sz w:val="24"/>
          <w:szCs w:val="24"/>
          <w:lang w:val="en-IN"/>
        </w:rPr>
        <w:t xml:space="preserve"> accuracy and sorting logic.</w:t>
      </w:r>
    </w:p>
    <w:p w14:paraId="16DE7C8D" w14:textId="77777777" w:rsidR="00345B63" w:rsidRPr="00345B63" w:rsidRDefault="00345B63" w:rsidP="00345B63">
      <w:pPr>
        <w:numPr>
          <w:ilvl w:val="0"/>
          <w:numId w:val="7"/>
        </w:numPr>
        <w:rPr>
          <w:rFonts w:ascii="Times New Roman" w:hAnsi="Times New Roman" w:cs="Times New Roman"/>
          <w:sz w:val="24"/>
          <w:szCs w:val="24"/>
          <w:lang w:val="en-IN"/>
        </w:rPr>
      </w:pPr>
      <w:r w:rsidRPr="00345B63">
        <w:rPr>
          <w:rFonts w:ascii="Times New Roman" w:hAnsi="Times New Roman" w:cs="Times New Roman"/>
          <w:sz w:val="24"/>
          <w:szCs w:val="24"/>
          <w:lang w:val="en-IN"/>
        </w:rPr>
        <w:t>Verify shopping cart persistence and checkout flow validation.</w:t>
      </w:r>
    </w:p>
    <w:p w14:paraId="425080F7" w14:textId="4FDFFB7D" w:rsidR="00B9474A" w:rsidRPr="00345B63" w:rsidRDefault="00345B63" w:rsidP="00345B63">
      <w:pPr>
        <w:numPr>
          <w:ilvl w:val="0"/>
          <w:numId w:val="7"/>
        </w:numPr>
        <w:rPr>
          <w:rFonts w:ascii="Times New Roman" w:hAnsi="Times New Roman" w:cs="Times New Roman"/>
          <w:sz w:val="24"/>
          <w:szCs w:val="24"/>
          <w:lang w:val="en-IN"/>
        </w:rPr>
      </w:pPr>
      <w:r w:rsidRPr="00345B63">
        <w:rPr>
          <w:rFonts w:ascii="Times New Roman" w:hAnsi="Times New Roman" w:cs="Times New Roman"/>
          <w:sz w:val="24"/>
          <w:szCs w:val="24"/>
          <w:lang w:val="en-IN"/>
        </w:rPr>
        <w:t>Assess mobile responsiveness and UI stability at different zoom levels.</w:t>
      </w:r>
    </w:p>
    <w:p w14:paraId="25705AF3" w14:textId="77777777" w:rsidR="00B9474A" w:rsidRDefault="00B9474A">
      <w:pPr>
        <w:rPr>
          <w:sz w:val="24"/>
          <w:szCs w:val="24"/>
        </w:rPr>
      </w:pPr>
    </w:p>
    <w:p w14:paraId="625DE03C" w14:textId="77777777" w:rsidR="00B9474A" w:rsidRDefault="00000000">
      <w:pPr>
        <w:pStyle w:val="Heading2"/>
        <w:rPr>
          <w:rFonts w:ascii="Times New Roman" w:hAnsi="Times New Roman" w:cs="Times New Roman"/>
          <w:sz w:val="28"/>
          <w:szCs w:val="28"/>
        </w:rPr>
      </w:pPr>
      <w:r>
        <w:rPr>
          <w:rFonts w:ascii="Times New Roman" w:hAnsi="Times New Roman" w:cs="Times New Roman"/>
          <w:color w:val="000000" w:themeColor="text1"/>
          <w:sz w:val="28"/>
          <w:szCs w:val="28"/>
        </w:rPr>
        <w:t>2. Selected Modules for Testing</w:t>
      </w:r>
    </w:p>
    <w:p w14:paraId="46705455" w14:textId="77777777" w:rsidR="00B9474A" w:rsidRDefault="00B9474A"/>
    <w:p w14:paraId="5E60285A" w14:textId="77777777" w:rsidR="00B9474A" w:rsidRDefault="00000000">
      <w:r>
        <w:t>- Login Module</w:t>
      </w:r>
    </w:p>
    <w:p w14:paraId="29F8FEFB" w14:textId="5A6F8925" w:rsidR="00B9474A" w:rsidRDefault="00000000">
      <w:r>
        <w:t xml:space="preserve">- </w:t>
      </w:r>
      <w:r w:rsidR="003D5498" w:rsidRPr="003D5498">
        <w:t>Product Gallery (Inventory) Module</w:t>
      </w:r>
    </w:p>
    <w:p w14:paraId="4598ED7B" w14:textId="77777777" w:rsidR="003D5498" w:rsidRDefault="00000000">
      <w:r>
        <w:t xml:space="preserve">- </w:t>
      </w:r>
      <w:r w:rsidR="003D5498" w:rsidRPr="003D5498">
        <w:t>Sorting &amp; Filtering Module</w:t>
      </w:r>
      <w:r w:rsidR="003D5498" w:rsidRPr="003D5498">
        <w:t xml:space="preserve"> </w:t>
      </w:r>
    </w:p>
    <w:p w14:paraId="40D68619" w14:textId="77344E16" w:rsidR="00B9474A" w:rsidRDefault="00000000">
      <w:r>
        <w:t xml:space="preserve">- </w:t>
      </w:r>
      <w:r w:rsidR="003D5498" w:rsidRPr="003D5498">
        <w:t>Shopping Cart Module</w:t>
      </w:r>
    </w:p>
    <w:p w14:paraId="00E34414" w14:textId="568D2091" w:rsidR="00B9474A" w:rsidRDefault="00000000">
      <w:r>
        <w:t xml:space="preserve">- </w:t>
      </w:r>
      <w:r w:rsidR="003D5498" w:rsidRPr="003D5498">
        <w:t>Checkout Workflow Module</w:t>
      </w:r>
    </w:p>
    <w:p w14:paraId="674492FF" w14:textId="332DEEF7" w:rsidR="003D5498" w:rsidRDefault="003D5498">
      <w:r>
        <w:t>-</w:t>
      </w:r>
      <w:r w:rsidRPr="003D5498">
        <w:t xml:space="preserve"> </w:t>
      </w:r>
      <w:r w:rsidRPr="003D5498">
        <w:t>Sidebar Navigation Module</w:t>
      </w:r>
    </w:p>
    <w:p w14:paraId="45C9BE7B" w14:textId="664E9F55" w:rsidR="003D5498" w:rsidRDefault="003D5498">
      <w:r>
        <w:t>-</w:t>
      </w:r>
      <w:r w:rsidRPr="003D5498">
        <w:t xml:space="preserve"> </w:t>
      </w:r>
      <w:r w:rsidRPr="003D5498">
        <w:t>UI/UX &amp; Responsiveness Module</w:t>
      </w:r>
    </w:p>
    <w:p w14:paraId="29B76253" w14:textId="77777777" w:rsidR="00B9474A" w:rsidRDefault="00B9474A">
      <w:pPr>
        <w:pStyle w:val="Heading2"/>
      </w:pPr>
    </w:p>
    <w:p w14:paraId="7B43C053" w14:textId="77777777" w:rsidR="00B9474A"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 Test Plan</w:t>
      </w:r>
    </w:p>
    <w:p w14:paraId="71362201" w14:textId="77777777" w:rsidR="00B9474A" w:rsidRDefault="00B9474A"/>
    <w:p w14:paraId="44C36D89" w14:textId="6284373A" w:rsidR="00B9474A" w:rsidRDefault="00000000">
      <w:pPr>
        <w:rPr>
          <w:b/>
          <w:bCs/>
        </w:rPr>
      </w:pPr>
      <w:r>
        <w:rPr>
          <w:rFonts w:ascii="Times New Roman" w:hAnsi="Times New Roman" w:cs="Times New Roman"/>
          <w:sz w:val="24"/>
          <w:szCs w:val="24"/>
        </w:rPr>
        <w:t xml:space="preserve">Application Name: </w:t>
      </w:r>
      <w:proofErr w:type="spellStart"/>
      <w:r w:rsidR="005A76E3" w:rsidRPr="005A76E3">
        <w:rPr>
          <w:rFonts w:ascii="Times New Roman" w:hAnsi="Times New Roman" w:cs="Times New Roman"/>
          <w:sz w:val="24"/>
          <w:szCs w:val="24"/>
        </w:rPr>
        <w:t>SauceDemo</w:t>
      </w:r>
      <w:proofErr w:type="spellEnd"/>
      <w:r w:rsidR="005A76E3" w:rsidRPr="005A76E3">
        <w:rPr>
          <w:rFonts w:ascii="Times New Roman" w:hAnsi="Times New Roman" w:cs="Times New Roman"/>
          <w:sz w:val="24"/>
          <w:szCs w:val="24"/>
        </w:rPr>
        <w:t xml:space="preserve"> (Swag Labs)</w:t>
      </w:r>
      <w:r>
        <w:rPr>
          <w:rFonts w:ascii="Times New Roman" w:hAnsi="Times New Roman" w:cs="Times New Roman"/>
          <w:sz w:val="24"/>
          <w:szCs w:val="24"/>
        </w:rPr>
        <w:br/>
        <w:t>Testing Type: Manual Testing – Functional, UI, Validation, Error Handling, Usability</w:t>
      </w:r>
      <w:r>
        <w:rPr>
          <w:rFonts w:ascii="Times New Roman" w:hAnsi="Times New Roman" w:cs="Times New Roman"/>
          <w:sz w:val="24"/>
          <w:szCs w:val="24"/>
        </w:rPr>
        <w:br/>
        <w:t>Test Environment: Web Application – Chrome, Firefox, Edge</w:t>
      </w:r>
      <w:r>
        <w:rPr>
          <w:rFonts w:ascii="Times New Roman" w:hAnsi="Times New Roman" w:cs="Times New Roman"/>
          <w:sz w:val="24"/>
          <w:szCs w:val="24"/>
        </w:rPr>
        <w:br/>
        <w:t xml:space="preserve">Tools Used: Excel, Word, Screenshot Tools, Browser </w:t>
      </w:r>
      <w:proofErr w:type="spellStart"/>
      <w:r>
        <w:rPr>
          <w:rFonts w:ascii="Times New Roman" w:hAnsi="Times New Roman" w:cs="Times New Roman"/>
          <w:sz w:val="24"/>
          <w:szCs w:val="24"/>
        </w:rPr>
        <w:t>DevTools</w:t>
      </w:r>
      <w:proofErr w:type="spellEnd"/>
      <w:r>
        <w:rPr>
          <w:rFonts w:ascii="Times New Roman" w:hAnsi="Times New Roman" w:cs="Times New Roman"/>
          <w:sz w:val="28"/>
          <w:szCs w:val="28"/>
        </w:rPr>
        <w:br/>
      </w:r>
      <w:r>
        <w:rPr>
          <w:rFonts w:ascii="Times New Roman" w:hAnsi="Times New Roman" w:cs="Times New Roman"/>
          <w:sz w:val="28"/>
          <w:szCs w:val="28"/>
        </w:rPr>
        <w:lastRenderedPageBreak/>
        <w:br/>
      </w:r>
    </w:p>
    <w:p w14:paraId="24675F84" w14:textId="06469D25" w:rsidR="00F05094" w:rsidRPr="00F05094" w:rsidRDefault="00000000" w:rsidP="00F05094">
      <w:r>
        <w:rPr>
          <w:b/>
          <w:bCs/>
        </w:rPr>
        <w:t>IN-SCOPE MODULES:</w:t>
      </w:r>
      <w:r>
        <w:rPr>
          <w:sz w:val="28"/>
          <w:szCs w:val="28"/>
        </w:rPr>
        <w:br/>
      </w:r>
      <w:r>
        <w:t xml:space="preserve">• </w:t>
      </w:r>
      <w:r w:rsidR="00F05094">
        <w:t xml:space="preserve">    </w:t>
      </w:r>
      <w:r w:rsidR="00F05094" w:rsidRPr="00F05094">
        <w:t>Login Module</w:t>
      </w:r>
    </w:p>
    <w:p w14:paraId="2CC80B05" w14:textId="460F0E12" w:rsidR="00F05094" w:rsidRPr="00F05094" w:rsidRDefault="00F05094" w:rsidP="00F05094">
      <w:pPr>
        <w:pStyle w:val="ListParagraph"/>
        <w:numPr>
          <w:ilvl w:val="0"/>
          <w:numId w:val="8"/>
        </w:numPr>
      </w:pPr>
      <w:r w:rsidRPr="00F05094">
        <w:t>Product Gallery (Inventory) Module</w:t>
      </w:r>
    </w:p>
    <w:p w14:paraId="2D78B5F5" w14:textId="77777777" w:rsidR="00F05094" w:rsidRDefault="00F05094" w:rsidP="00F05094">
      <w:pPr>
        <w:pStyle w:val="ListParagraph"/>
        <w:numPr>
          <w:ilvl w:val="0"/>
          <w:numId w:val="8"/>
        </w:numPr>
      </w:pPr>
      <w:r>
        <w:t>Login Module</w:t>
      </w:r>
    </w:p>
    <w:p w14:paraId="0AE93D04" w14:textId="20A22784" w:rsidR="00F05094" w:rsidRDefault="00F05094" w:rsidP="00F05094">
      <w:pPr>
        <w:pStyle w:val="ListParagraph"/>
        <w:numPr>
          <w:ilvl w:val="0"/>
          <w:numId w:val="8"/>
        </w:numPr>
      </w:pPr>
      <w:r w:rsidRPr="003D5498">
        <w:t>Product Gallery (Inventory) Module</w:t>
      </w:r>
    </w:p>
    <w:p w14:paraId="30D68118" w14:textId="07D2C6CD" w:rsidR="00F05094" w:rsidRDefault="00F05094" w:rsidP="00F05094">
      <w:pPr>
        <w:pStyle w:val="ListParagraph"/>
        <w:numPr>
          <w:ilvl w:val="0"/>
          <w:numId w:val="8"/>
        </w:numPr>
      </w:pPr>
      <w:r>
        <w:t xml:space="preserve"> </w:t>
      </w:r>
      <w:r w:rsidRPr="003D5498">
        <w:t xml:space="preserve">Sorting &amp; Filtering Module </w:t>
      </w:r>
    </w:p>
    <w:p w14:paraId="302349DD" w14:textId="6D4DFF19" w:rsidR="00F05094" w:rsidRDefault="00F05094" w:rsidP="00F05094">
      <w:pPr>
        <w:pStyle w:val="ListParagraph"/>
        <w:numPr>
          <w:ilvl w:val="0"/>
          <w:numId w:val="8"/>
        </w:numPr>
      </w:pPr>
      <w:r>
        <w:t xml:space="preserve"> </w:t>
      </w:r>
      <w:r w:rsidRPr="003D5498">
        <w:t>Shopping Cart Module</w:t>
      </w:r>
    </w:p>
    <w:p w14:paraId="54D57C73" w14:textId="64405878" w:rsidR="00F05094" w:rsidRDefault="00F05094" w:rsidP="00F05094">
      <w:pPr>
        <w:pStyle w:val="ListParagraph"/>
        <w:numPr>
          <w:ilvl w:val="0"/>
          <w:numId w:val="8"/>
        </w:numPr>
      </w:pPr>
      <w:r>
        <w:t xml:space="preserve"> </w:t>
      </w:r>
      <w:r w:rsidRPr="003D5498">
        <w:t>Checkout Workflow Module</w:t>
      </w:r>
    </w:p>
    <w:p w14:paraId="1D142777" w14:textId="138ECD23" w:rsidR="00F05094" w:rsidRDefault="00F05094" w:rsidP="00F05094">
      <w:pPr>
        <w:pStyle w:val="ListParagraph"/>
        <w:numPr>
          <w:ilvl w:val="0"/>
          <w:numId w:val="8"/>
        </w:numPr>
      </w:pPr>
      <w:r w:rsidRPr="003D5498">
        <w:t xml:space="preserve"> Sidebar Navigation Module</w:t>
      </w:r>
    </w:p>
    <w:p w14:paraId="293AB1FC" w14:textId="68606D83" w:rsidR="00F05094" w:rsidRDefault="00F05094" w:rsidP="00F05094">
      <w:pPr>
        <w:pStyle w:val="ListParagraph"/>
        <w:numPr>
          <w:ilvl w:val="0"/>
          <w:numId w:val="8"/>
        </w:numPr>
      </w:pPr>
      <w:r w:rsidRPr="003D5498">
        <w:t xml:space="preserve"> UI/UX &amp; Responsiveness Module</w:t>
      </w:r>
    </w:p>
    <w:p w14:paraId="224392C6" w14:textId="6939EE62" w:rsidR="00F05094" w:rsidRDefault="00000000">
      <w:r>
        <w:br/>
      </w:r>
      <w:r>
        <w:br/>
      </w:r>
      <w:r>
        <w:rPr>
          <w:b/>
          <w:bCs/>
        </w:rPr>
        <w:t>OUT OF SCOPE</w:t>
      </w:r>
      <w:r>
        <w:t>:</w:t>
      </w:r>
      <w:r>
        <w:br/>
        <w:t xml:space="preserve">• </w:t>
      </w:r>
      <w:r w:rsidR="00F05094" w:rsidRPr="00F05094">
        <w:t>Real-time payment processing</w:t>
      </w:r>
      <w:r>
        <w:br/>
        <w:t xml:space="preserve">• </w:t>
      </w:r>
      <w:r w:rsidR="00F05094">
        <w:t>B</w:t>
      </w:r>
      <w:r w:rsidR="00F05094" w:rsidRPr="00F05094">
        <w:t>ackend database verification.</w:t>
      </w:r>
    </w:p>
    <w:p w14:paraId="184DED46" w14:textId="1589884E" w:rsidR="00B9474A" w:rsidRDefault="00000000">
      <w:pPr>
        <w:rPr>
          <w:rFonts w:ascii="Times New Roman" w:hAnsi="Times New Roman" w:cs="Times New Roman"/>
          <w:sz w:val="24"/>
          <w:szCs w:val="24"/>
          <w:lang w:val="en-IN"/>
        </w:rPr>
      </w:pPr>
      <w:r>
        <w:br/>
      </w:r>
      <w:r>
        <w:rPr>
          <w:b/>
          <w:bCs/>
        </w:rPr>
        <w:t>ENTRY CRITERIA:</w:t>
      </w:r>
      <w:r>
        <w:br/>
        <w:t xml:space="preserve">• </w:t>
      </w:r>
      <w:r w:rsidR="00F05094" w:rsidRPr="00F05094">
        <w:t>Application URL is accessible</w:t>
      </w:r>
      <w:r>
        <w:br/>
        <w:t xml:space="preserve">• </w:t>
      </w:r>
      <w:r w:rsidR="00D5285E">
        <w:t>T</w:t>
      </w:r>
      <w:r w:rsidR="00F05094" w:rsidRPr="00F05094">
        <w:t>est accounts are identified</w:t>
      </w:r>
      <w:r w:rsidR="00F05094">
        <w:t xml:space="preserve"> </w:t>
      </w:r>
      <w:r>
        <w:br/>
      </w:r>
      <w:r>
        <w:br/>
      </w:r>
      <w:r>
        <w:rPr>
          <w:b/>
          <w:bCs/>
          <w:sz w:val="24"/>
          <w:szCs w:val="24"/>
        </w:rPr>
        <w:t>EXIT CRITERIA:</w:t>
      </w:r>
      <w:r>
        <w:br/>
      </w:r>
      <w:r>
        <w:rPr>
          <w:sz w:val="24"/>
          <w:szCs w:val="24"/>
        </w:rPr>
        <w:t xml:space="preserve">• </w:t>
      </w:r>
      <w:r w:rsidR="00F05094" w:rsidRPr="00F05094">
        <w:rPr>
          <w:sz w:val="24"/>
          <w:szCs w:val="24"/>
        </w:rPr>
        <w:t>All 25+ test cases executed</w:t>
      </w:r>
      <w:r>
        <w:rPr>
          <w:sz w:val="24"/>
          <w:szCs w:val="24"/>
        </w:rPr>
        <w:br/>
        <w:t xml:space="preserve">• </w:t>
      </w:r>
      <w:r w:rsidR="00F05094">
        <w:rPr>
          <w:sz w:val="24"/>
          <w:szCs w:val="24"/>
        </w:rPr>
        <w:t>A</w:t>
      </w:r>
      <w:r w:rsidR="00F05094" w:rsidRPr="00F05094">
        <w:rPr>
          <w:sz w:val="24"/>
          <w:szCs w:val="24"/>
        </w:rPr>
        <w:t>ll critical/major bugs documented</w:t>
      </w:r>
      <w:r>
        <w:rPr>
          <w:sz w:val="24"/>
          <w:szCs w:val="24"/>
        </w:rPr>
        <w:br/>
      </w:r>
      <w:r>
        <w:rPr>
          <w:sz w:val="24"/>
          <w:szCs w:val="24"/>
        </w:rPr>
        <w:br/>
      </w:r>
      <w:r>
        <w:rPr>
          <w:b/>
          <w:bCs/>
          <w:sz w:val="24"/>
          <w:szCs w:val="24"/>
        </w:rPr>
        <w:t>DELIVERABLES:</w:t>
      </w:r>
      <w:r>
        <w:br/>
        <w:t>• Test Plan</w:t>
      </w:r>
      <w:r>
        <w:br/>
        <w:t>• Test Scenarios</w:t>
      </w:r>
      <w:r>
        <w:br/>
        <w:t>• Test Cases</w:t>
      </w:r>
      <w:r>
        <w:br/>
        <w:t>• Bug Report</w:t>
      </w:r>
      <w:r>
        <w:br/>
        <w:t>• RTM</w:t>
      </w:r>
      <w:r>
        <w:br/>
        <w:t>• Test Summary Report</w:t>
      </w:r>
      <w:r>
        <w:br/>
        <w:t>• Observations &amp; Conclusion</w:t>
      </w:r>
      <w:r>
        <w:br/>
      </w:r>
    </w:p>
    <w:p w14:paraId="3DC2EF55" w14:textId="77777777" w:rsidR="00B9474A" w:rsidRDefault="00B9474A">
      <w:pPr>
        <w:pStyle w:val="Heading2"/>
        <w:rPr>
          <w:rFonts w:ascii="Times New Roman" w:hAnsi="Times New Roman" w:cs="Times New Roman"/>
          <w:color w:val="000000" w:themeColor="text1"/>
          <w:sz w:val="28"/>
          <w:szCs w:val="28"/>
        </w:rPr>
      </w:pPr>
    </w:p>
    <w:p w14:paraId="7B5977DC" w14:textId="77777777" w:rsidR="002337BB" w:rsidRPr="002337BB" w:rsidRDefault="002337BB" w:rsidP="002337BB"/>
    <w:p w14:paraId="7A6472C8" w14:textId="77777777" w:rsidR="00B9474A"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4. Test Scenarios</w:t>
      </w:r>
    </w:p>
    <w:p w14:paraId="7A9459DD" w14:textId="77777777" w:rsidR="00B9474A" w:rsidRDefault="00B9474A"/>
    <w:tbl>
      <w:tblPr>
        <w:tblW w:w="9346" w:type="dxa"/>
        <w:tblCellSpacing w:w="15" w:type="dxa"/>
        <w:tblInd w:w="231" w:type="dxa"/>
        <w:tblCellMar>
          <w:left w:w="0" w:type="dxa"/>
          <w:right w:w="0" w:type="dxa"/>
        </w:tblCellMar>
        <w:tblLook w:val="04A0" w:firstRow="1" w:lastRow="0" w:firstColumn="1" w:lastColumn="0" w:noHBand="0" w:noVBand="1"/>
      </w:tblPr>
      <w:tblGrid>
        <w:gridCol w:w="1508"/>
        <w:gridCol w:w="1354"/>
        <w:gridCol w:w="6484"/>
      </w:tblGrid>
      <w:tr w:rsidR="0030675C" w:rsidRPr="0030675C" w14:paraId="613A35A0" w14:textId="77777777" w:rsidTr="0030675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CE7B6"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Scenario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208A3"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20EAF"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Description</w:t>
            </w:r>
          </w:p>
        </w:tc>
      </w:tr>
      <w:tr w:rsidR="0030675C" w:rsidRPr="0030675C" w14:paraId="6ABED467" w14:textId="77777777" w:rsidTr="003067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2F91"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TS01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58B7E"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534FE"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Validate login with valid, invalid, and restricted user credentials</w:t>
            </w:r>
            <w:r w:rsidRPr="0030675C">
              <w:rPr>
                <w:rFonts w:ascii="Times New Roman" w:hAnsi="Times New Roman" w:cs="Times New Roman"/>
                <w:sz w:val="24"/>
                <w:szCs w:val="24"/>
                <w:vertAlign w:val="superscript"/>
                <w:lang w:val="en-IN"/>
              </w:rPr>
              <w:t>151515</w:t>
            </w:r>
            <w:r w:rsidRPr="0030675C">
              <w:rPr>
                <w:rFonts w:ascii="Times New Roman" w:hAnsi="Times New Roman" w:cs="Times New Roman"/>
                <w:sz w:val="24"/>
                <w:szCs w:val="24"/>
                <w:lang w:val="en-IN"/>
              </w:rPr>
              <w:t>.</w:t>
            </w:r>
          </w:p>
        </w:tc>
      </w:tr>
      <w:tr w:rsidR="0030675C" w:rsidRPr="0030675C" w14:paraId="41EEEA5F" w14:textId="77777777" w:rsidTr="003067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77558"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TS02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D8976"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Inventory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F3B33"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Verify product sorting (A-Z, Z-A, Price Low-High, Price High-Low)</w:t>
            </w:r>
            <w:r w:rsidRPr="0030675C">
              <w:rPr>
                <w:rFonts w:ascii="Times New Roman" w:hAnsi="Times New Roman" w:cs="Times New Roman"/>
                <w:sz w:val="24"/>
                <w:szCs w:val="24"/>
                <w:vertAlign w:val="superscript"/>
                <w:lang w:val="en-IN"/>
              </w:rPr>
              <w:t>161616</w:t>
            </w:r>
            <w:r w:rsidRPr="0030675C">
              <w:rPr>
                <w:rFonts w:ascii="Times New Roman" w:hAnsi="Times New Roman" w:cs="Times New Roman"/>
                <w:sz w:val="24"/>
                <w:szCs w:val="24"/>
                <w:lang w:val="en-IN"/>
              </w:rPr>
              <w:t>.</w:t>
            </w:r>
          </w:p>
        </w:tc>
      </w:tr>
      <w:tr w:rsidR="0030675C" w:rsidRPr="0030675C" w14:paraId="378343AE" w14:textId="77777777" w:rsidTr="003067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205FF"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TS03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CC60E"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Cart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6C653"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Validate adding multiple items to the cart and removing them</w:t>
            </w:r>
            <w:r w:rsidRPr="0030675C">
              <w:rPr>
                <w:rFonts w:ascii="Times New Roman" w:hAnsi="Times New Roman" w:cs="Times New Roman"/>
                <w:sz w:val="24"/>
                <w:szCs w:val="24"/>
                <w:vertAlign w:val="superscript"/>
                <w:lang w:val="en-IN"/>
              </w:rPr>
              <w:t>171717</w:t>
            </w:r>
            <w:r w:rsidRPr="0030675C">
              <w:rPr>
                <w:rFonts w:ascii="Times New Roman" w:hAnsi="Times New Roman" w:cs="Times New Roman"/>
                <w:sz w:val="24"/>
                <w:szCs w:val="24"/>
                <w:lang w:val="en-IN"/>
              </w:rPr>
              <w:t>.</w:t>
            </w:r>
          </w:p>
        </w:tc>
      </w:tr>
      <w:tr w:rsidR="0030675C" w:rsidRPr="0030675C" w14:paraId="16BF74A2" w14:textId="77777777" w:rsidTr="003067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848C5"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TS04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C903F"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Checkout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6A332"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Validate user information form with mandatory and optional field checks</w:t>
            </w:r>
            <w:r w:rsidRPr="0030675C">
              <w:rPr>
                <w:rFonts w:ascii="Times New Roman" w:hAnsi="Times New Roman" w:cs="Times New Roman"/>
                <w:sz w:val="24"/>
                <w:szCs w:val="24"/>
                <w:vertAlign w:val="superscript"/>
                <w:lang w:val="en-IN"/>
              </w:rPr>
              <w:t>181818</w:t>
            </w:r>
            <w:r w:rsidRPr="0030675C">
              <w:rPr>
                <w:rFonts w:ascii="Times New Roman" w:hAnsi="Times New Roman" w:cs="Times New Roman"/>
                <w:sz w:val="24"/>
                <w:szCs w:val="24"/>
                <w:lang w:val="en-IN"/>
              </w:rPr>
              <w:t>.</w:t>
            </w:r>
          </w:p>
        </w:tc>
      </w:tr>
      <w:tr w:rsidR="0030675C" w:rsidRPr="0030675C" w14:paraId="39F7DC21" w14:textId="77777777" w:rsidTr="003067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A188F"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TS05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D0684"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UI/UX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FB677" w14:textId="77777777" w:rsidR="0030675C" w:rsidRPr="0030675C" w:rsidRDefault="0030675C" w:rsidP="0030675C">
            <w:pPr>
              <w:rPr>
                <w:rFonts w:ascii="Times New Roman" w:hAnsi="Times New Roman" w:cs="Times New Roman"/>
                <w:sz w:val="24"/>
                <w:szCs w:val="24"/>
                <w:lang w:val="en-IN"/>
              </w:rPr>
            </w:pPr>
            <w:r w:rsidRPr="0030675C">
              <w:rPr>
                <w:rFonts w:ascii="Times New Roman" w:hAnsi="Times New Roman" w:cs="Times New Roman"/>
                <w:sz w:val="24"/>
                <w:szCs w:val="24"/>
                <w:lang w:val="en-IN"/>
              </w:rPr>
              <w:t>Verify visual layout, button responsiveness, and sidebar navigation</w:t>
            </w:r>
            <w:r w:rsidRPr="0030675C">
              <w:rPr>
                <w:rFonts w:ascii="Times New Roman" w:hAnsi="Times New Roman" w:cs="Times New Roman"/>
                <w:sz w:val="24"/>
                <w:szCs w:val="24"/>
                <w:vertAlign w:val="superscript"/>
                <w:lang w:val="en-IN"/>
              </w:rPr>
              <w:t>19</w:t>
            </w:r>
            <w:r w:rsidRPr="0030675C">
              <w:rPr>
                <w:rFonts w:ascii="Times New Roman" w:hAnsi="Times New Roman" w:cs="Times New Roman"/>
                <w:sz w:val="24"/>
                <w:szCs w:val="24"/>
                <w:lang w:val="en-IN"/>
              </w:rPr>
              <w:t>.</w:t>
            </w:r>
          </w:p>
        </w:tc>
      </w:tr>
    </w:tbl>
    <w:p w14:paraId="37818BDB" w14:textId="77777777" w:rsidR="00B9474A"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5. Test Cases</w:t>
      </w:r>
    </w:p>
    <w:tbl>
      <w:tblPr>
        <w:tblW w:w="0" w:type="auto"/>
        <w:tblCellSpacing w:w="15" w:type="dxa"/>
        <w:tblCellMar>
          <w:left w:w="0" w:type="dxa"/>
          <w:right w:w="0" w:type="dxa"/>
        </w:tblCellMar>
        <w:tblLook w:val="04A0" w:firstRow="1" w:lastRow="0" w:firstColumn="1" w:lastColumn="0" w:noHBand="0" w:noVBand="1"/>
      </w:tblPr>
      <w:tblGrid>
        <w:gridCol w:w="1034"/>
        <w:gridCol w:w="1417"/>
        <w:gridCol w:w="1881"/>
        <w:gridCol w:w="2251"/>
        <w:gridCol w:w="2041"/>
      </w:tblGrid>
      <w:tr w:rsidR="009952F4" w:rsidRPr="009952F4" w14:paraId="19DEF3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0D576"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TC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A12EC"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48F5F"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D0CB9"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Test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DED8D"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Expected Result</w:t>
            </w:r>
          </w:p>
        </w:tc>
      </w:tr>
      <w:tr w:rsidR="009952F4" w:rsidRPr="009952F4" w14:paraId="640241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4D37D"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TC01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219C9"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3F069"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Enter standard username and password -&gt; Click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AD56C" w14:textId="77777777" w:rsidR="009952F4" w:rsidRPr="009952F4" w:rsidRDefault="009952F4" w:rsidP="009952F4">
            <w:pPr>
              <w:pStyle w:val="Heading2"/>
              <w:rPr>
                <w:rFonts w:ascii="Times New Roman" w:hAnsi="Times New Roman" w:cs="Times New Roman"/>
                <w:b w:val="0"/>
                <w:bCs w:val="0"/>
                <w:color w:val="auto"/>
                <w:lang w:val="en-IN"/>
              </w:rPr>
            </w:pPr>
            <w:proofErr w:type="spellStart"/>
            <w:r w:rsidRPr="009952F4">
              <w:rPr>
                <w:rFonts w:ascii="Times New Roman" w:hAnsi="Times New Roman" w:cs="Times New Roman"/>
                <w:b w:val="0"/>
                <w:bCs w:val="0"/>
                <w:color w:val="auto"/>
                <w:lang w:val="en-IN"/>
              </w:rPr>
              <w:t>standard_user</w:t>
            </w:r>
            <w:proofErr w:type="spellEnd"/>
            <w:r w:rsidRPr="009952F4">
              <w:rPr>
                <w:rFonts w:ascii="Times New Roman" w:hAnsi="Times New Roman" w:cs="Times New Roman"/>
                <w:b w:val="0"/>
                <w:bCs w:val="0"/>
                <w:color w:val="auto"/>
                <w:lang w:val="en-IN"/>
              </w:rPr>
              <w:t xml:space="preserve"> / </w:t>
            </w:r>
            <w:proofErr w:type="spellStart"/>
            <w:r w:rsidRPr="009952F4">
              <w:rPr>
                <w:rFonts w:ascii="Times New Roman" w:hAnsi="Times New Roman" w:cs="Times New Roman"/>
                <w:b w:val="0"/>
                <w:bCs w:val="0"/>
                <w:color w:val="auto"/>
                <w:lang w:val="en-IN"/>
              </w:rPr>
              <w:t>secret_sauce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A4B94"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Redirects to inventory page</w:t>
            </w:r>
            <w:r w:rsidRPr="009952F4">
              <w:rPr>
                <w:rFonts w:ascii="Times New Roman" w:hAnsi="Times New Roman" w:cs="Times New Roman"/>
                <w:b w:val="0"/>
                <w:bCs w:val="0"/>
                <w:color w:val="auto"/>
                <w:vertAlign w:val="superscript"/>
                <w:lang w:val="en-IN"/>
              </w:rPr>
              <w:t>2020</w:t>
            </w:r>
            <w:r w:rsidRPr="009952F4">
              <w:rPr>
                <w:rFonts w:ascii="Times New Roman" w:hAnsi="Times New Roman" w:cs="Times New Roman"/>
                <w:b w:val="0"/>
                <w:bCs w:val="0"/>
                <w:color w:val="auto"/>
                <w:lang w:val="en-IN"/>
              </w:rPr>
              <w:t>.</w:t>
            </w:r>
          </w:p>
        </w:tc>
      </w:tr>
      <w:tr w:rsidR="009952F4" w:rsidRPr="009952F4" w14:paraId="5E1AD2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C834B"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TC02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5A372"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C2608"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Enter locked user credentials -&gt; Click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BBDAB" w14:textId="77777777" w:rsidR="009952F4" w:rsidRPr="009952F4" w:rsidRDefault="009952F4" w:rsidP="009952F4">
            <w:pPr>
              <w:pStyle w:val="Heading2"/>
              <w:rPr>
                <w:rFonts w:ascii="Times New Roman" w:hAnsi="Times New Roman" w:cs="Times New Roman"/>
                <w:b w:val="0"/>
                <w:bCs w:val="0"/>
                <w:color w:val="auto"/>
                <w:lang w:val="en-IN"/>
              </w:rPr>
            </w:pPr>
            <w:proofErr w:type="spellStart"/>
            <w:r w:rsidRPr="009952F4">
              <w:rPr>
                <w:rFonts w:ascii="Times New Roman" w:hAnsi="Times New Roman" w:cs="Times New Roman"/>
                <w:b w:val="0"/>
                <w:bCs w:val="0"/>
                <w:color w:val="auto"/>
                <w:lang w:val="en-IN"/>
              </w:rPr>
              <w:t>locked_out_user</w:t>
            </w:r>
            <w:proofErr w:type="spellEnd"/>
            <w:r w:rsidRPr="009952F4">
              <w:rPr>
                <w:rFonts w:ascii="Times New Roman" w:hAnsi="Times New Roman" w:cs="Times New Roman"/>
                <w:b w:val="0"/>
                <w:bCs w:val="0"/>
                <w:color w:val="auto"/>
                <w:lang w:val="en-IN"/>
              </w:rPr>
              <w:t xml:space="preserve"> / </w:t>
            </w:r>
            <w:proofErr w:type="spellStart"/>
            <w:r w:rsidRPr="009952F4">
              <w:rPr>
                <w:rFonts w:ascii="Times New Roman" w:hAnsi="Times New Roman" w:cs="Times New Roman"/>
                <w:b w:val="0"/>
                <w:bCs w:val="0"/>
                <w:color w:val="auto"/>
                <w:lang w:val="en-IN"/>
              </w:rPr>
              <w:t>secret_sauce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8553D"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Shows "user has been locked out" error</w:t>
            </w:r>
            <w:r w:rsidRPr="009952F4">
              <w:rPr>
                <w:rFonts w:ascii="Times New Roman" w:hAnsi="Times New Roman" w:cs="Times New Roman"/>
                <w:b w:val="0"/>
                <w:bCs w:val="0"/>
                <w:color w:val="auto"/>
                <w:vertAlign w:val="superscript"/>
                <w:lang w:val="en-IN"/>
              </w:rPr>
              <w:t>21</w:t>
            </w:r>
            <w:r w:rsidRPr="009952F4">
              <w:rPr>
                <w:rFonts w:ascii="Times New Roman" w:hAnsi="Times New Roman" w:cs="Times New Roman"/>
                <w:b w:val="0"/>
                <w:bCs w:val="0"/>
                <w:color w:val="auto"/>
                <w:lang w:val="en-IN"/>
              </w:rPr>
              <w:t>.</w:t>
            </w:r>
          </w:p>
        </w:tc>
      </w:tr>
      <w:tr w:rsidR="009952F4" w:rsidRPr="009952F4" w14:paraId="4704B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6EA66"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TC03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B263F"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6F489"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Click Login with empty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007B5"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Blank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47FB9"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"Username is required" validation shows</w:t>
            </w:r>
            <w:r w:rsidRPr="009952F4">
              <w:rPr>
                <w:rFonts w:ascii="Times New Roman" w:hAnsi="Times New Roman" w:cs="Times New Roman"/>
                <w:b w:val="0"/>
                <w:bCs w:val="0"/>
                <w:color w:val="auto"/>
                <w:vertAlign w:val="superscript"/>
                <w:lang w:val="en-IN"/>
              </w:rPr>
              <w:t>2222</w:t>
            </w:r>
            <w:r w:rsidRPr="009952F4">
              <w:rPr>
                <w:rFonts w:ascii="Times New Roman" w:hAnsi="Times New Roman" w:cs="Times New Roman"/>
                <w:b w:val="0"/>
                <w:bCs w:val="0"/>
                <w:color w:val="auto"/>
                <w:lang w:val="en-IN"/>
              </w:rPr>
              <w:t>.</w:t>
            </w:r>
          </w:p>
        </w:tc>
      </w:tr>
      <w:tr w:rsidR="009952F4" w:rsidRPr="009952F4" w14:paraId="449F0D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BFD54"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TC04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23563"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Sorting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707CE"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Select "Price (low to high)" from dropdown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358CF"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Dropdown filter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2B10E"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Items sort from cheapest to most expensive</w:t>
            </w:r>
            <w:r w:rsidRPr="009952F4">
              <w:rPr>
                <w:rFonts w:ascii="Times New Roman" w:hAnsi="Times New Roman" w:cs="Times New Roman"/>
                <w:b w:val="0"/>
                <w:bCs w:val="0"/>
                <w:color w:val="auto"/>
                <w:vertAlign w:val="superscript"/>
                <w:lang w:val="en-IN"/>
              </w:rPr>
              <w:t>23</w:t>
            </w:r>
            <w:r w:rsidRPr="009952F4">
              <w:rPr>
                <w:rFonts w:ascii="Times New Roman" w:hAnsi="Times New Roman" w:cs="Times New Roman"/>
                <w:b w:val="0"/>
                <w:bCs w:val="0"/>
                <w:color w:val="auto"/>
                <w:lang w:val="en-IN"/>
              </w:rPr>
              <w:t>.</w:t>
            </w:r>
          </w:p>
        </w:tc>
      </w:tr>
      <w:tr w:rsidR="009952F4" w:rsidRPr="009952F4" w14:paraId="2B4C6F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40F29"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TC05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667FE"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Cart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05BC8"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Click "Add to Cart" for two items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DDFB3"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Backpack, Bike Light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B99EA"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Cart badge icon displays "2"</w:t>
            </w:r>
            <w:r w:rsidRPr="009952F4">
              <w:rPr>
                <w:rFonts w:ascii="Times New Roman" w:hAnsi="Times New Roman" w:cs="Times New Roman"/>
                <w:b w:val="0"/>
                <w:bCs w:val="0"/>
                <w:color w:val="auto"/>
                <w:vertAlign w:val="superscript"/>
                <w:lang w:val="en-IN"/>
              </w:rPr>
              <w:t>24</w:t>
            </w:r>
            <w:r w:rsidRPr="009952F4">
              <w:rPr>
                <w:rFonts w:ascii="Times New Roman" w:hAnsi="Times New Roman" w:cs="Times New Roman"/>
                <w:b w:val="0"/>
                <w:bCs w:val="0"/>
                <w:color w:val="auto"/>
                <w:lang w:val="en-IN"/>
              </w:rPr>
              <w:t>.</w:t>
            </w:r>
          </w:p>
        </w:tc>
      </w:tr>
      <w:tr w:rsidR="009952F4" w:rsidRPr="009952F4" w14:paraId="29EA3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35637"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TC06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F4F86"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Cart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AB5D4"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Click "Remove" from within the cart 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E39F1"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Any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1A7AB"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Item is removed; badge count decreases</w:t>
            </w:r>
            <w:r w:rsidRPr="009952F4">
              <w:rPr>
                <w:rFonts w:ascii="Times New Roman" w:hAnsi="Times New Roman" w:cs="Times New Roman"/>
                <w:b w:val="0"/>
                <w:bCs w:val="0"/>
                <w:color w:val="auto"/>
                <w:vertAlign w:val="superscript"/>
                <w:lang w:val="en-IN"/>
              </w:rPr>
              <w:t>25</w:t>
            </w:r>
            <w:r w:rsidRPr="009952F4">
              <w:rPr>
                <w:rFonts w:ascii="Times New Roman" w:hAnsi="Times New Roman" w:cs="Times New Roman"/>
                <w:b w:val="0"/>
                <w:bCs w:val="0"/>
                <w:color w:val="auto"/>
                <w:lang w:val="en-IN"/>
              </w:rPr>
              <w:t>.</w:t>
            </w:r>
          </w:p>
        </w:tc>
      </w:tr>
      <w:tr w:rsidR="009952F4" w:rsidRPr="009952F4" w14:paraId="5BCA9F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2AC48"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TC07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7FCC7"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Checkout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94817"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 xml:space="preserve">Enter first </w:t>
            </w:r>
            <w:r w:rsidRPr="009952F4">
              <w:rPr>
                <w:rFonts w:ascii="Times New Roman" w:hAnsi="Times New Roman" w:cs="Times New Roman"/>
                <w:b w:val="0"/>
                <w:bCs w:val="0"/>
                <w:color w:val="auto"/>
                <w:lang w:val="en-IN"/>
              </w:rPr>
              <w:lastRenderedPageBreak/>
              <w:t>name/last name but leave Zip empty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F867A"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lastRenderedPageBreak/>
              <w:t xml:space="preserve">Name: Test, Zip: </w:t>
            </w:r>
            <w:r w:rsidRPr="009952F4">
              <w:rPr>
                <w:rFonts w:ascii="Times New Roman" w:hAnsi="Times New Roman" w:cs="Times New Roman"/>
                <w:b w:val="0"/>
                <w:bCs w:val="0"/>
                <w:color w:val="auto"/>
                <w:lang w:val="en-IN"/>
              </w:rPr>
              <w:lastRenderedPageBreak/>
              <w:t>[Blank]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6D447"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lastRenderedPageBreak/>
              <w:t xml:space="preserve">"Postal Code is </w:t>
            </w:r>
            <w:r w:rsidRPr="009952F4">
              <w:rPr>
                <w:rFonts w:ascii="Times New Roman" w:hAnsi="Times New Roman" w:cs="Times New Roman"/>
                <w:b w:val="0"/>
                <w:bCs w:val="0"/>
                <w:color w:val="auto"/>
                <w:lang w:val="en-IN"/>
              </w:rPr>
              <w:lastRenderedPageBreak/>
              <w:t>required" error shows</w:t>
            </w:r>
            <w:r w:rsidRPr="009952F4">
              <w:rPr>
                <w:rFonts w:ascii="Times New Roman" w:hAnsi="Times New Roman" w:cs="Times New Roman"/>
                <w:b w:val="0"/>
                <w:bCs w:val="0"/>
                <w:color w:val="auto"/>
                <w:vertAlign w:val="superscript"/>
                <w:lang w:val="en-IN"/>
              </w:rPr>
              <w:t>26</w:t>
            </w:r>
            <w:r w:rsidRPr="009952F4">
              <w:rPr>
                <w:rFonts w:ascii="Times New Roman" w:hAnsi="Times New Roman" w:cs="Times New Roman"/>
                <w:b w:val="0"/>
                <w:bCs w:val="0"/>
                <w:color w:val="auto"/>
                <w:lang w:val="en-IN"/>
              </w:rPr>
              <w:t>.</w:t>
            </w:r>
          </w:p>
        </w:tc>
      </w:tr>
      <w:tr w:rsidR="009952F4" w:rsidRPr="009952F4" w14:paraId="3FC051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40221"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lastRenderedPageBreak/>
              <w:t>TC08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26F6D"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Checkout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96E5B"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Complete checkout and click "Finish"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B7706"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Valid Info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1CC1D"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"THANK YOU FOR YOUR ORDER" page displays</w:t>
            </w:r>
            <w:r w:rsidRPr="009952F4">
              <w:rPr>
                <w:rFonts w:ascii="Times New Roman" w:hAnsi="Times New Roman" w:cs="Times New Roman"/>
                <w:b w:val="0"/>
                <w:bCs w:val="0"/>
                <w:color w:val="auto"/>
                <w:vertAlign w:val="superscript"/>
                <w:lang w:val="en-IN"/>
              </w:rPr>
              <w:t>27</w:t>
            </w:r>
            <w:r w:rsidRPr="009952F4">
              <w:rPr>
                <w:rFonts w:ascii="Times New Roman" w:hAnsi="Times New Roman" w:cs="Times New Roman"/>
                <w:b w:val="0"/>
                <w:bCs w:val="0"/>
                <w:color w:val="auto"/>
                <w:lang w:val="en-IN"/>
              </w:rPr>
              <w:t>.</w:t>
            </w:r>
          </w:p>
        </w:tc>
      </w:tr>
      <w:tr w:rsidR="009952F4" w:rsidRPr="009952F4" w14:paraId="137B75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1653E"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TC09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5EBC4"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Sidebar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29BC9"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Open menu -&gt; Click "Reset App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F6934"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Menu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3BB0B"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Cart is cleared; buttons reset to "Add to Cart"</w:t>
            </w:r>
            <w:r w:rsidRPr="009952F4">
              <w:rPr>
                <w:rFonts w:ascii="Times New Roman" w:hAnsi="Times New Roman" w:cs="Times New Roman"/>
                <w:b w:val="0"/>
                <w:bCs w:val="0"/>
                <w:color w:val="auto"/>
                <w:vertAlign w:val="superscript"/>
                <w:lang w:val="en-IN"/>
              </w:rPr>
              <w:t>28</w:t>
            </w:r>
            <w:r w:rsidRPr="009952F4">
              <w:rPr>
                <w:rFonts w:ascii="Times New Roman" w:hAnsi="Times New Roman" w:cs="Times New Roman"/>
                <w:b w:val="0"/>
                <w:bCs w:val="0"/>
                <w:color w:val="auto"/>
                <w:lang w:val="en-IN"/>
              </w:rPr>
              <w:t>.</w:t>
            </w:r>
          </w:p>
        </w:tc>
      </w:tr>
      <w:tr w:rsidR="009952F4" w:rsidRPr="009952F4" w14:paraId="654106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8ED22"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TC10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DDC83"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1590C"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Zoom browser to 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1E877"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Zoom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00589" w14:textId="77777777" w:rsidR="009952F4" w:rsidRPr="009952F4" w:rsidRDefault="009952F4" w:rsidP="009952F4">
            <w:pPr>
              <w:pStyle w:val="Heading2"/>
              <w:rPr>
                <w:rFonts w:ascii="Times New Roman" w:hAnsi="Times New Roman" w:cs="Times New Roman"/>
                <w:b w:val="0"/>
                <w:bCs w:val="0"/>
                <w:color w:val="auto"/>
                <w:lang w:val="en-IN"/>
              </w:rPr>
            </w:pPr>
            <w:r w:rsidRPr="009952F4">
              <w:rPr>
                <w:rFonts w:ascii="Times New Roman" w:hAnsi="Times New Roman" w:cs="Times New Roman"/>
                <w:b w:val="0"/>
                <w:bCs w:val="0"/>
                <w:color w:val="auto"/>
                <w:lang w:val="en-IN"/>
              </w:rPr>
              <w:t>Content remains readable; no major overlap</w:t>
            </w:r>
            <w:r w:rsidRPr="009952F4">
              <w:rPr>
                <w:rFonts w:ascii="Times New Roman" w:hAnsi="Times New Roman" w:cs="Times New Roman"/>
                <w:b w:val="0"/>
                <w:bCs w:val="0"/>
                <w:color w:val="auto"/>
                <w:vertAlign w:val="superscript"/>
                <w:lang w:val="en-IN"/>
              </w:rPr>
              <w:t>29</w:t>
            </w:r>
            <w:r w:rsidRPr="009952F4">
              <w:rPr>
                <w:rFonts w:ascii="Times New Roman" w:hAnsi="Times New Roman" w:cs="Times New Roman"/>
                <w:b w:val="0"/>
                <w:bCs w:val="0"/>
                <w:color w:val="auto"/>
                <w:lang w:val="en-IN"/>
              </w:rPr>
              <w:t>.</w:t>
            </w:r>
          </w:p>
        </w:tc>
      </w:tr>
    </w:tbl>
    <w:p w14:paraId="67D00927" w14:textId="77777777" w:rsidR="00B9474A"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 Bug Report</w:t>
      </w:r>
    </w:p>
    <w:p w14:paraId="1B20E9A1" w14:textId="77777777" w:rsidR="003262EF" w:rsidRDefault="003262EF" w:rsidP="003262EF"/>
    <w:p w14:paraId="62584404" w14:textId="77777777" w:rsidR="003262EF" w:rsidRDefault="003262EF" w:rsidP="003262EF"/>
    <w:tbl>
      <w:tblPr>
        <w:tblW w:w="0" w:type="auto"/>
        <w:tblCellSpacing w:w="15" w:type="dxa"/>
        <w:tblCellMar>
          <w:left w:w="0" w:type="dxa"/>
          <w:right w:w="0" w:type="dxa"/>
        </w:tblCellMar>
        <w:tblLook w:val="04A0" w:firstRow="1" w:lastRow="0" w:firstColumn="1" w:lastColumn="0" w:noHBand="0" w:noVBand="1"/>
      </w:tblPr>
      <w:tblGrid>
        <w:gridCol w:w="1130"/>
        <w:gridCol w:w="939"/>
        <w:gridCol w:w="4244"/>
        <w:gridCol w:w="1252"/>
        <w:gridCol w:w="1059"/>
      </w:tblGrid>
      <w:tr w:rsidR="003262EF" w:rsidRPr="003262EF" w14:paraId="244E7A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0A0D3" w14:textId="77777777" w:rsidR="003262EF" w:rsidRPr="003262EF" w:rsidRDefault="003262EF" w:rsidP="003262EF">
            <w:pPr>
              <w:rPr>
                <w:lang w:val="en-IN"/>
              </w:rPr>
            </w:pPr>
            <w:r w:rsidRPr="003262EF">
              <w:rPr>
                <w:b/>
                <w:bCs/>
                <w:lang w:val="en-IN"/>
              </w:rPr>
              <w:t>Bug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678DF" w14:textId="77777777" w:rsidR="003262EF" w:rsidRPr="003262EF" w:rsidRDefault="003262EF" w:rsidP="003262EF">
            <w:pPr>
              <w:rPr>
                <w:lang w:val="en-IN"/>
              </w:rPr>
            </w:pPr>
            <w:r w:rsidRPr="003262EF">
              <w:rPr>
                <w:b/>
                <w:bCs/>
                <w:lang w:val="en-IN"/>
              </w:rPr>
              <w:t>TC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7E206" w14:textId="77777777" w:rsidR="003262EF" w:rsidRPr="003262EF" w:rsidRDefault="003262EF" w:rsidP="003262EF">
            <w:pPr>
              <w:rPr>
                <w:lang w:val="en-IN"/>
              </w:rPr>
            </w:pPr>
            <w:r w:rsidRPr="003262EF">
              <w:rPr>
                <w:b/>
                <w:bCs/>
                <w:lang w:val="en-IN"/>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6BFF1" w14:textId="77777777" w:rsidR="003262EF" w:rsidRPr="003262EF" w:rsidRDefault="003262EF" w:rsidP="003262EF">
            <w:pPr>
              <w:rPr>
                <w:lang w:val="en-IN"/>
              </w:rPr>
            </w:pPr>
            <w:r w:rsidRPr="003262EF">
              <w:rPr>
                <w:b/>
                <w:bCs/>
                <w:lang w:val="en-IN"/>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E707E" w14:textId="77777777" w:rsidR="003262EF" w:rsidRPr="003262EF" w:rsidRDefault="003262EF" w:rsidP="003262EF">
            <w:pPr>
              <w:rPr>
                <w:lang w:val="en-IN"/>
              </w:rPr>
            </w:pPr>
            <w:r w:rsidRPr="003262EF">
              <w:rPr>
                <w:b/>
                <w:bCs/>
                <w:lang w:val="en-IN"/>
              </w:rPr>
              <w:t>Status</w:t>
            </w:r>
          </w:p>
        </w:tc>
      </w:tr>
      <w:tr w:rsidR="003262EF" w:rsidRPr="003262EF" w14:paraId="465888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B1EE0" w14:textId="77777777" w:rsidR="003262EF" w:rsidRPr="003262EF" w:rsidRDefault="003262EF" w:rsidP="003262EF">
            <w:pPr>
              <w:rPr>
                <w:lang w:val="en-IN"/>
              </w:rPr>
            </w:pPr>
            <w:r w:rsidRPr="003262EF">
              <w:rPr>
                <w:b/>
                <w:bCs/>
                <w:lang w:val="en-IN"/>
              </w:rPr>
              <w:t>BUG01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C5F26" w14:textId="77777777" w:rsidR="003262EF" w:rsidRPr="003262EF" w:rsidRDefault="003262EF" w:rsidP="003262EF">
            <w:pPr>
              <w:rPr>
                <w:lang w:val="en-IN"/>
              </w:rPr>
            </w:pPr>
            <w:r w:rsidRPr="003262EF">
              <w:rPr>
                <w:lang w:val="en-IN"/>
              </w:rPr>
              <w:t>TC01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B24AC" w14:textId="77777777" w:rsidR="003262EF" w:rsidRPr="003262EF" w:rsidRDefault="003262EF" w:rsidP="003262EF">
            <w:pPr>
              <w:rPr>
                <w:lang w:val="en-IN"/>
              </w:rPr>
            </w:pPr>
            <w:r w:rsidRPr="003262EF">
              <w:rPr>
                <w:b/>
                <w:bCs/>
                <w:lang w:val="en-IN"/>
              </w:rPr>
              <w:t>(Problem User)</w:t>
            </w:r>
            <w:r w:rsidRPr="003262EF">
              <w:rPr>
                <w:lang w:val="en-IN"/>
              </w:rPr>
              <w:t xml:space="preserve"> Product images are replaced with a single "dog" image</w:t>
            </w:r>
            <w:r w:rsidRPr="003262EF">
              <w:rPr>
                <w:vertAlign w:val="superscript"/>
                <w:lang w:val="en-IN"/>
              </w:rPr>
              <w:t>30303030</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ABB97" w14:textId="77777777" w:rsidR="003262EF" w:rsidRPr="003262EF" w:rsidRDefault="003262EF" w:rsidP="003262EF">
            <w:pPr>
              <w:rPr>
                <w:lang w:val="en-IN"/>
              </w:rPr>
            </w:pPr>
            <w:r w:rsidRPr="003262EF">
              <w:rPr>
                <w:lang w:val="en-IN"/>
              </w:rPr>
              <w:t>Major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B7947" w14:textId="77777777" w:rsidR="003262EF" w:rsidRPr="003262EF" w:rsidRDefault="003262EF" w:rsidP="003262EF">
            <w:pPr>
              <w:rPr>
                <w:lang w:val="en-IN"/>
              </w:rPr>
            </w:pPr>
            <w:r w:rsidRPr="003262EF">
              <w:rPr>
                <w:lang w:val="en-IN"/>
              </w:rPr>
              <w:t>Open</w:t>
            </w:r>
          </w:p>
        </w:tc>
      </w:tr>
      <w:tr w:rsidR="003262EF" w:rsidRPr="003262EF" w14:paraId="765A47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6FCE4" w14:textId="77777777" w:rsidR="003262EF" w:rsidRPr="003262EF" w:rsidRDefault="003262EF" w:rsidP="003262EF">
            <w:pPr>
              <w:rPr>
                <w:lang w:val="en-IN"/>
              </w:rPr>
            </w:pPr>
            <w:r w:rsidRPr="003262EF">
              <w:rPr>
                <w:b/>
                <w:bCs/>
                <w:lang w:val="en-IN"/>
              </w:rPr>
              <w:t>BUG02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08640" w14:textId="77777777" w:rsidR="003262EF" w:rsidRPr="003262EF" w:rsidRDefault="003262EF" w:rsidP="003262EF">
            <w:pPr>
              <w:rPr>
                <w:lang w:val="en-IN"/>
              </w:rPr>
            </w:pPr>
            <w:r w:rsidRPr="003262EF">
              <w:rPr>
                <w:lang w:val="en-IN"/>
              </w:rPr>
              <w:t>TC07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B33C5" w14:textId="77777777" w:rsidR="003262EF" w:rsidRPr="003262EF" w:rsidRDefault="003262EF" w:rsidP="003262EF">
            <w:pPr>
              <w:rPr>
                <w:lang w:val="en-IN"/>
              </w:rPr>
            </w:pPr>
            <w:r w:rsidRPr="003262EF">
              <w:rPr>
                <w:b/>
                <w:bCs/>
                <w:lang w:val="en-IN"/>
              </w:rPr>
              <w:t>(Problem User)</w:t>
            </w:r>
            <w:r w:rsidRPr="003262EF">
              <w:rPr>
                <w:lang w:val="en-IN"/>
              </w:rPr>
              <w:t xml:space="preserve"> Last Name field cannot be edited or updated</w:t>
            </w:r>
            <w:r w:rsidRPr="003262EF">
              <w:rPr>
                <w:vertAlign w:val="superscript"/>
                <w:lang w:val="en-IN"/>
              </w:rPr>
              <w:t>3131</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DE356" w14:textId="77777777" w:rsidR="003262EF" w:rsidRPr="003262EF" w:rsidRDefault="003262EF" w:rsidP="003262EF">
            <w:pPr>
              <w:rPr>
                <w:lang w:val="en-IN"/>
              </w:rPr>
            </w:pPr>
            <w:r w:rsidRPr="003262EF">
              <w:rPr>
                <w:lang w:val="en-IN"/>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71AC1" w14:textId="77777777" w:rsidR="003262EF" w:rsidRPr="003262EF" w:rsidRDefault="003262EF" w:rsidP="003262EF">
            <w:pPr>
              <w:rPr>
                <w:lang w:val="en-IN"/>
              </w:rPr>
            </w:pPr>
            <w:r w:rsidRPr="003262EF">
              <w:rPr>
                <w:lang w:val="en-IN"/>
              </w:rPr>
              <w:t>Open</w:t>
            </w:r>
          </w:p>
        </w:tc>
      </w:tr>
      <w:tr w:rsidR="003262EF" w:rsidRPr="003262EF" w14:paraId="41DAF4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33A53" w14:textId="77777777" w:rsidR="003262EF" w:rsidRPr="003262EF" w:rsidRDefault="003262EF" w:rsidP="003262EF">
            <w:pPr>
              <w:rPr>
                <w:lang w:val="en-IN"/>
              </w:rPr>
            </w:pPr>
            <w:r w:rsidRPr="003262EF">
              <w:rPr>
                <w:b/>
                <w:bCs/>
                <w:lang w:val="en-IN"/>
              </w:rPr>
              <w:lastRenderedPageBreak/>
              <w:t>BUG03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13BEB" w14:textId="77777777" w:rsidR="003262EF" w:rsidRPr="003262EF" w:rsidRDefault="003262EF" w:rsidP="003262EF">
            <w:pPr>
              <w:rPr>
                <w:lang w:val="en-IN"/>
              </w:rPr>
            </w:pPr>
            <w:r w:rsidRPr="003262EF">
              <w:rPr>
                <w:lang w:val="en-IN"/>
              </w:rPr>
              <w:t>TC05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4A84D" w14:textId="77777777" w:rsidR="003262EF" w:rsidRPr="003262EF" w:rsidRDefault="003262EF" w:rsidP="003262EF">
            <w:pPr>
              <w:rPr>
                <w:lang w:val="en-IN"/>
              </w:rPr>
            </w:pPr>
            <w:r w:rsidRPr="003262EF">
              <w:rPr>
                <w:b/>
                <w:bCs/>
                <w:lang w:val="en-IN"/>
              </w:rPr>
              <w:t>(Problem User)</w:t>
            </w:r>
            <w:r w:rsidRPr="003262EF">
              <w:rPr>
                <w:lang w:val="en-IN"/>
              </w:rPr>
              <w:t xml:space="preserve"> "Add to Cart" button for certain items does not work</w:t>
            </w:r>
            <w:r w:rsidRPr="003262EF">
              <w:rPr>
                <w:vertAlign w:val="superscript"/>
                <w:lang w:val="en-IN"/>
              </w:rPr>
              <w:t>3232</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9527C" w14:textId="77777777" w:rsidR="003262EF" w:rsidRPr="003262EF" w:rsidRDefault="003262EF" w:rsidP="003262EF">
            <w:pPr>
              <w:rPr>
                <w:lang w:val="en-IN"/>
              </w:rPr>
            </w:pPr>
            <w:r w:rsidRPr="003262EF">
              <w:rPr>
                <w:lang w:val="en-IN"/>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E47F1" w14:textId="77777777" w:rsidR="003262EF" w:rsidRPr="003262EF" w:rsidRDefault="003262EF" w:rsidP="003262EF">
            <w:pPr>
              <w:rPr>
                <w:lang w:val="en-IN"/>
              </w:rPr>
            </w:pPr>
            <w:r w:rsidRPr="003262EF">
              <w:rPr>
                <w:lang w:val="en-IN"/>
              </w:rPr>
              <w:t>Open</w:t>
            </w:r>
          </w:p>
        </w:tc>
      </w:tr>
      <w:tr w:rsidR="003262EF" w:rsidRPr="003262EF" w14:paraId="0C4DED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4F235" w14:textId="77777777" w:rsidR="003262EF" w:rsidRPr="003262EF" w:rsidRDefault="003262EF" w:rsidP="003262EF">
            <w:pPr>
              <w:rPr>
                <w:lang w:val="en-IN"/>
              </w:rPr>
            </w:pPr>
            <w:r w:rsidRPr="003262EF">
              <w:rPr>
                <w:b/>
                <w:bCs/>
                <w:lang w:val="en-IN"/>
              </w:rPr>
              <w:t>BUG04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C88AA" w14:textId="77777777" w:rsidR="003262EF" w:rsidRPr="003262EF" w:rsidRDefault="003262EF" w:rsidP="003262EF">
            <w:pPr>
              <w:rPr>
                <w:lang w:val="en-IN"/>
              </w:rPr>
            </w:pPr>
            <w:r w:rsidRPr="003262EF">
              <w:rPr>
                <w:lang w:val="en-IN"/>
              </w:rPr>
              <w:t>TC04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39814" w14:textId="77777777" w:rsidR="003262EF" w:rsidRPr="003262EF" w:rsidRDefault="003262EF" w:rsidP="003262EF">
            <w:pPr>
              <w:rPr>
                <w:lang w:val="en-IN"/>
              </w:rPr>
            </w:pPr>
            <w:r w:rsidRPr="003262EF">
              <w:rPr>
                <w:b/>
                <w:bCs/>
                <w:lang w:val="en-IN"/>
              </w:rPr>
              <w:t>(Problem User)</w:t>
            </w:r>
            <w:r w:rsidRPr="003262EF">
              <w:rPr>
                <w:lang w:val="en-IN"/>
              </w:rPr>
              <w:t xml:space="preserve"> Product sorting filter does not change the order of items</w:t>
            </w:r>
            <w:r w:rsidRPr="003262EF">
              <w:rPr>
                <w:vertAlign w:val="superscript"/>
                <w:lang w:val="en-IN"/>
              </w:rPr>
              <w:t>3333</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E2B8D" w14:textId="77777777" w:rsidR="003262EF" w:rsidRPr="003262EF" w:rsidRDefault="003262EF" w:rsidP="003262EF">
            <w:pPr>
              <w:rPr>
                <w:lang w:val="en-IN"/>
              </w:rPr>
            </w:pPr>
            <w:r w:rsidRPr="003262EF">
              <w:rPr>
                <w:lang w:val="en-IN"/>
              </w:rPr>
              <w:t>Major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9BCD4" w14:textId="77777777" w:rsidR="003262EF" w:rsidRPr="003262EF" w:rsidRDefault="003262EF" w:rsidP="003262EF">
            <w:pPr>
              <w:rPr>
                <w:lang w:val="en-IN"/>
              </w:rPr>
            </w:pPr>
            <w:r w:rsidRPr="003262EF">
              <w:rPr>
                <w:lang w:val="en-IN"/>
              </w:rPr>
              <w:t>Open</w:t>
            </w:r>
          </w:p>
        </w:tc>
      </w:tr>
      <w:tr w:rsidR="003262EF" w:rsidRPr="003262EF" w14:paraId="04F2ED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F2094" w14:textId="77777777" w:rsidR="003262EF" w:rsidRPr="003262EF" w:rsidRDefault="003262EF" w:rsidP="003262EF">
            <w:pPr>
              <w:rPr>
                <w:lang w:val="en-IN"/>
              </w:rPr>
            </w:pPr>
            <w:r w:rsidRPr="003262EF">
              <w:rPr>
                <w:b/>
                <w:bCs/>
                <w:lang w:val="en-IN"/>
              </w:rPr>
              <w:t>BUG05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185E4" w14:textId="77777777" w:rsidR="003262EF" w:rsidRPr="003262EF" w:rsidRDefault="003262EF" w:rsidP="003262EF">
            <w:pPr>
              <w:rPr>
                <w:lang w:val="en-IN"/>
              </w:rPr>
            </w:pPr>
            <w:r w:rsidRPr="003262EF">
              <w:rPr>
                <w:lang w:val="en-IN"/>
              </w:rPr>
              <w:t>TC02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A312D" w14:textId="77777777" w:rsidR="003262EF" w:rsidRPr="003262EF" w:rsidRDefault="003262EF" w:rsidP="003262EF">
            <w:pPr>
              <w:rPr>
                <w:lang w:val="en-IN"/>
              </w:rPr>
            </w:pPr>
            <w:r w:rsidRPr="003262EF">
              <w:rPr>
                <w:lang w:val="en-IN"/>
              </w:rPr>
              <w:t>Error message for locked user disappears too quickly</w:t>
            </w:r>
            <w:r w:rsidRPr="003262EF">
              <w:rPr>
                <w:vertAlign w:val="superscript"/>
                <w:lang w:val="en-IN"/>
              </w:rPr>
              <w:t>34343434</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D71C6" w14:textId="77777777" w:rsidR="003262EF" w:rsidRPr="003262EF" w:rsidRDefault="003262EF" w:rsidP="003262EF">
            <w:pPr>
              <w:rPr>
                <w:lang w:val="en-IN"/>
              </w:rPr>
            </w:pPr>
            <w:r w:rsidRPr="003262EF">
              <w:rPr>
                <w:lang w:val="en-IN"/>
              </w:rPr>
              <w:t>Minor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29E61" w14:textId="77777777" w:rsidR="003262EF" w:rsidRPr="003262EF" w:rsidRDefault="003262EF" w:rsidP="003262EF">
            <w:pPr>
              <w:rPr>
                <w:lang w:val="en-IN"/>
              </w:rPr>
            </w:pPr>
            <w:r w:rsidRPr="003262EF">
              <w:rPr>
                <w:lang w:val="en-IN"/>
              </w:rPr>
              <w:t>Open</w:t>
            </w:r>
          </w:p>
        </w:tc>
      </w:tr>
      <w:tr w:rsidR="003262EF" w:rsidRPr="003262EF" w14:paraId="1465B1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25799" w14:textId="77777777" w:rsidR="003262EF" w:rsidRPr="003262EF" w:rsidRDefault="003262EF" w:rsidP="003262EF">
            <w:pPr>
              <w:rPr>
                <w:lang w:val="en-IN"/>
              </w:rPr>
            </w:pPr>
            <w:r w:rsidRPr="003262EF">
              <w:rPr>
                <w:b/>
                <w:bCs/>
                <w:lang w:val="en-IN"/>
              </w:rPr>
              <w:t>BUG06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790E1" w14:textId="77777777" w:rsidR="003262EF" w:rsidRPr="003262EF" w:rsidRDefault="003262EF" w:rsidP="003262EF">
            <w:pPr>
              <w:rPr>
                <w:lang w:val="en-IN"/>
              </w:rPr>
            </w:pPr>
            <w:r w:rsidRPr="003262EF">
              <w:rPr>
                <w:lang w:val="en-IN"/>
              </w:rPr>
              <w:t>TC08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DCACC" w14:textId="77777777" w:rsidR="003262EF" w:rsidRPr="003262EF" w:rsidRDefault="003262EF" w:rsidP="003262EF">
            <w:pPr>
              <w:rPr>
                <w:lang w:val="en-IN"/>
              </w:rPr>
            </w:pPr>
            <w:r w:rsidRPr="003262EF">
              <w:rPr>
                <w:lang w:val="en-IN"/>
              </w:rPr>
              <w:t>No "Back to Home" button on the final order success page</w:t>
            </w:r>
            <w:r w:rsidRPr="003262EF">
              <w:rPr>
                <w:vertAlign w:val="superscript"/>
                <w:lang w:val="en-IN"/>
              </w:rPr>
              <w:t>3535</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9E3C1" w14:textId="77777777" w:rsidR="003262EF" w:rsidRPr="003262EF" w:rsidRDefault="003262EF" w:rsidP="003262EF">
            <w:pPr>
              <w:rPr>
                <w:lang w:val="en-IN"/>
              </w:rPr>
            </w:pPr>
            <w:r w:rsidRPr="003262EF">
              <w:rPr>
                <w:lang w:val="en-IN"/>
              </w:rPr>
              <w:t>Minor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33ADB" w14:textId="77777777" w:rsidR="003262EF" w:rsidRPr="003262EF" w:rsidRDefault="003262EF" w:rsidP="003262EF">
            <w:pPr>
              <w:rPr>
                <w:lang w:val="en-IN"/>
              </w:rPr>
            </w:pPr>
            <w:r w:rsidRPr="003262EF">
              <w:rPr>
                <w:lang w:val="en-IN"/>
              </w:rPr>
              <w:t>Open</w:t>
            </w:r>
          </w:p>
        </w:tc>
      </w:tr>
      <w:tr w:rsidR="003262EF" w:rsidRPr="003262EF" w14:paraId="723C8F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7F784" w14:textId="77777777" w:rsidR="003262EF" w:rsidRPr="003262EF" w:rsidRDefault="003262EF" w:rsidP="003262EF">
            <w:pPr>
              <w:rPr>
                <w:lang w:val="en-IN"/>
              </w:rPr>
            </w:pPr>
            <w:r w:rsidRPr="003262EF">
              <w:rPr>
                <w:b/>
                <w:bCs/>
                <w:lang w:val="en-IN"/>
              </w:rPr>
              <w:t>BUG07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F46B0" w14:textId="77777777" w:rsidR="003262EF" w:rsidRPr="003262EF" w:rsidRDefault="003262EF" w:rsidP="003262EF">
            <w:pPr>
              <w:rPr>
                <w:lang w:val="en-IN"/>
              </w:rPr>
            </w:pPr>
            <w:r w:rsidRPr="003262EF">
              <w:rPr>
                <w:lang w:val="en-IN"/>
              </w:rPr>
              <w:t>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7AF92" w14:textId="77777777" w:rsidR="003262EF" w:rsidRPr="003262EF" w:rsidRDefault="003262EF" w:rsidP="003262EF">
            <w:pPr>
              <w:rPr>
                <w:lang w:val="en-IN"/>
              </w:rPr>
            </w:pPr>
            <w:r w:rsidRPr="003262EF">
              <w:rPr>
                <w:lang w:val="en-IN"/>
              </w:rPr>
              <w:t>Footer social icons (Twitter/FB) do not open in a new tab</w:t>
            </w:r>
            <w:r w:rsidRPr="003262EF">
              <w:rPr>
                <w:vertAlign w:val="superscript"/>
                <w:lang w:val="en-IN"/>
              </w:rPr>
              <w:t>36363636</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74184" w14:textId="77777777" w:rsidR="003262EF" w:rsidRPr="003262EF" w:rsidRDefault="003262EF" w:rsidP="003262EF">
            <w:pPr>
              <w:rPr>
                <w:lang w:val="en-IN"/>
              </w:rPr>
            </w:pPr>
            <w:r w:rsidRPr="003262EF">
              <w:rPr>
                <w:lang w:val="en-IN"/>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937C0" w14:textId="77777777" w:rsidR="003262EF" w:rsidRPr="003262EF" w:rsidRDefault="003262EF" w:rsidP="003262EF">
            <w:pPr>
              <w:rPr>
                <w:lang w:val="en-IN"/>
              </w:rPr>
            </w:pPr>
            <w:r w:rsidRPr="003262EF">
              <w:rPr>
                <w:lang w:val="en-IN"/>
              </w:rPr>
              <w:t>Open</w:t>
            </w:r>
          </w:p>
        </w:tc>
      </w:tr>
      <w:tr w:rsidR="003262EF" w:rsidRPr="003262EF" w14:paraId="0F8251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CD78A" w14:textId="77777777" w:rsidR="003262EF" w:rsidRPr="003262EF" w:rsidRDefault="003262EF" w:rsidP="003262EF">
            <w:pPr>
              <w:rPr>
                <w:lang w:val="en-IN"/>
              </w:rPr>
            </w:pPr>
            <w:r w:rsidRPr="003262EF">
              <w:rPr>
                <w:b/>
                <w:bCs/>
                <w:lang w:val="en-IN"/>
              </w:rPr>
              <w:t>BUG08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59A95" w14:textId="77777777" w:rsidR="003262EF" w:rsidRPr="003262EF" w:rsidRDefault="003262EF" w:rsidP="003262EF">
            <w:pPr>
              <w:rPr>
                <w:lang w:val="en-IN"/>
              </w:rPr>
            </w:pPr>
            <w:r w:rsidRPr="003262EF">
              <w:rPr>
                <w:lang w:val="en-IN"/>
              </w:rPr>
              <w:t>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80A9E" w14:textId="77777777" w:rsidR="003262EF" w:rsidRPr="003262EF" w:rsidRDefault="003262EF" w:rsidP="003262EF">
            <w:pPr>
              <w:rPr>
                <w:lang w:val="en-IN"/>
              </w:rPr>
            </w:pPr>
            <w:r w:rsidRPr="003262EF">
              <w:rPr>
                <w:lang w:val="en-IN"/>
              </w:rPr>
              <w:t>Cart badge number overlaps the icon on mobile view</w:t>
            </w:r>
            <w:r w:rsidRPr="003262EF">
              <w:rPr>
                <w:vertAlign w:val="superscript"/>
                <w:lang w:val="en-IN"/>
              </w:rPr>
              <w:t>37373737</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C03A0" w14:textId="77777777" w:rsidR="003262EF" w:rsidRPr="003262EF" w:rsidRDefault="003262EF" w:rsidP="003262EF">
            <w:pPr>
              <w:rPr>
                <w:lang w:val="en-IN"/>
              </w:rPr>
            </w:pPr>
            <w:r w:rsidRPr="003262EF">
              <w:rPr>
                <w:lang w:val="en-IN"/>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3DBC0" w14:textId="77777777" w:rsidR="003262EF" w:rsidRPr="003262EF" w:rsidRDefault="003262EF" w:rsidP="003262EF">
            <w:pPr>
              <w:rPr>
                <w:lang w:val="en-IN"/>
              </w:rPr>
            </w:pPr>
            <w:r w:rsidRPr="003262EF">
              <w:rPr>
                <w:lang w:val="en-IN"/>
              </w:rPr>
              <w:t>Open</w:t>
            </w:r>
          </w:p>
        </w:tc>
      </w:tr>
    </w:tbl>
    <w:p w14:paraId="5C2EFEFA" w14:textId="77777777" w:rsidR="00B9474A" w:rsidRDefault="00B9474A">
      <w:pPr>
        <w:pStyle w:val="Heading2"/>
      </w:pPr>
    </w:p>
    <w:p w14:paraId="11F897C9" w14:textId="77777777" w:rsidR="00B9474A"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 RTM – Requirements Traceability Matrix</w:t>
      </w:r>
    </w:p>
    <w:p w14:paraId="191CB3C9" w14:textId="77777777" w:rsidR="003262EF" w:rsidRDefault="003262EF" w:rsidP="003262EF"/>
    <w:tbl>
      <w:tblPr>
        <w:tblW w:w="0" w:type="auto"/>
        <w:tblCellSpacing w:w="15" w:type="dxa"/>
        <w:tblCellMar>
          <w:left w:w="0" w:type="dxa"/>
          <w:right w:w="0" w:type="dxa"/>
        </w:tblCellMar>
        <w:tblLook w:val="04A0" w:firstRow="1" w:lastRow="0" w:firstColumn="1" w:lastColumn="0" w:noHBand="0" w:noVBand="1"/>
      </w:tblPr>
      <w:tblGrid>
        <w:gridCol w:w="1122"/>
        <w:gridCol w:w="4193"/>
        <w:gridCol w:w="1300"/>
        <w:gridCol w:w="950"/>
        <w:gridCol w:w="1059"/>
      </w:tblGrid>
      <w:tr w:rsidR="003262EF" w:rsidRPr="003262EF" w14:paraId="5DFE5E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118D7" w14:textId="77777777" w:rsidR="003262EF" w:rsidRPr="003262EF" w:rsidRDefault="003262EF" w:rsidP="003262EF">
            <w:pPr>
              <w:rPr>
                <w:lang w:val="en-IN"/>
              </w:rPr>
            </w:pPr>
            <w:proofErr w:type="spellStart"/>
            <w:r w:rsidRPr="003262EF">
              <w:rPr>
                <w:b/>
                <w:bCs/>
                <w:lang w:val="en-IN"/>
              </w:rPr>
              <w:t>Req</w:t>
            </w:r>
            <w:proofErr w:type="spellEnd"/>
            <w:r w:rsidRPr="003262EF">
              <w:rPr>
                <w:b/>
                <w:bCs/>
                <w:lang w:val="en-IN"/>
              </w:rPr>
              <w:t xml:space="preserv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2DE79" w14:textId="77777777" w:rsidR="003262EF" w:rsidRPr="003262EF" w:rsidRDefault="003262EF" w:rsidP="003262EF">
            <w:pPr>
              <w:rPr>
                <w:lang w:val="en-IN"/>
              </w:rPr>
            </w:pPr>
            <w:r w:rsidRPr="003262EF">
              <w:rPr>
                <w:b/>
                <w:bCs/>
                <w:lang w:val="en-IN"/>
              </w:rPr>
              <w:t>Requirement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DB73A" w14:textId="77777777" w:rsidR="003262EF" w:rsidRPr="003262EF" w:rsidRDefault="003262EF" w:rsidP="003262EF">
            <w:pPr>
              <w:rPr>
                <w:lang w:val="en-IN"/>
              </w:rPr>
            </w:pPr>
            <w:r w:rsidRPr="003262EF">
              <w:rPr>
                <w:b/>
                <w:bCs/>
                <w:lang w:val="en-IN"/>
              </w:rPr>
              <w:t>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AFBCC" w14:textId="77777777" w:rsidR="003262EF" w:rsidRPr="003262EF" w:rsidRDefault="003262EF" w:rsidP="003262EF">
            <w:pPr>
              <w:rPr>
                <w:lang w:val="en-IN"/>
              </w:rPr>
            </w:pPr>
            <w:r w:rsidRPr="003262EF">
              <w:rPr>
                <w:b/>
                <w:bCs/>
                <w:lang w:val="en-IN"/>
              </w:rPr>
              <w:t>TC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A7EC6" w14:textId="77777777" w:rsidR="003262EF" w:rsidRPr="003262EF" w:rsidRDefault="003262EF" w:rsidP="003262EF">
            <w:pPr>
              <w:rPr>
                <w:lang w:val="en-IN"/>
              </w:rPr>
            </w:pPr>
            <w:r w:rsidRPr="003262EF">
              <w:rPr>
                <w:b/>
                <w:bCs/>
                <w:lang w:val="en-IN"/>
              </w:rPr>
              <w:t>Status</w:t>
            </w:r>
          </w:p>
        </w:tc>
      </w:tr>
      <w:tr w:rsidR="003262EF" w:rsidRPr="003262EF" w14:paraId="3C5AE1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F15C8" w14:textId="77777777" w:rsidR="003262EF" w:rsidRPr="003262EF" w:rsidRDefault="003262EF" w:rsidP="003262EF">
            <w:pPr>
              <w:rPr>
                <w:lang w:val="en-IN"/>
              </w:rPr>
            </w:pPr>
            <w:r w:rsidRPr="003262EF">
              <w:rPr>
                <w:b/>
                <w:bCs/>
                <w:lang w:val="en-IN"/>
              </w:rPr>
              <w:t>REQ01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34E1B" w14:textId="77777777" w:rsidR="003262EF" w:rsidRPr="003262EF" w:rsidRDefault="003262EF" w:rsidP="003262EF">
            <w:pPr>
              <w:rPr>
                <w:lang w:val="en-IN"/>
              </w:rPr>
            </w:pPr>
            <w:r w:rsidRPr="003262EF">
              <w:rPr>
                <w:lang w:val="en-IN"/>
              </w:rPr>
              <w:t>User must be able to log in securely</w:t>
            </w:r>
            <w:r w:rsidRPr="003262EF">
              <w:rPr>
                <w:vertAlign w:val="superscript"/>
                <w:lang w:val="en-IN"/>
              </w:rPr>
              <w:t>383838</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84158" w14:textId="77777777" w:rsidR="003262EF" w:rsidRPr="003262EF" w:rsidRDefault="003262EF" w:rsidP="003262EF">
            <w:pPr>
              <w:rPr>
                <w:lang w:val="en-IN"/>
              </w:rPr>
            </w:pPr>
            <w:r w:rsidRPr="003262EF">
              <w:rPr>
                <w:lang w:val="en-IN"/>
              </w:rPr>
              <w:t>TS01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FAE28" w14:textId="77777777" w:rsidR="003262EF" w:rsidRPr="003262EF" w:rsidRDefault="003262EF" w:rsidP="003262EF">
            <w:pPr>
              <w:rPr>
                <w:lang w:val="en-IN"/>
              </w:rPr>
            </w:pPr>
            <w:r w:rsidRPr="003262EF">
              <w:rPr>
                <w:lang w:val="en-IN"/>
              </w:rPr>
              <w:t>TC01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8D833" w14:textId="77777777" w:rsidR="003262EF" w:rsidRPr="003262EF" w:rsidRDefault="003262EF" w:rsidP="003262EF">
            <w:pPr>
              <w:rPr>
                <w:lang w:val="en-IN"/>
              </w:rPr>
            </w:pPr>
            <w:r w:rsidRPr="003262EF">
              <w:rPr>
                <w:b/>
                <w:bCs/>
                <w:lang w:val="en-IN"/>
              </w:rPr>
              <w:t>Pass</w:t>
            </w:r>
          </w:p>
        </w:tc>
      </w:tr>
      <w:tr w:rsidR="003262EF" w:rsidRPr="003262EF" w14:paraId="7A0A7A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0F7E8" w14:textId="77777777" w:rsidR="003262EF" w:rsidRPr="003262EF" w:rsidRDefault="003262EF" w:rsidP="003262EF">
            <w:pPr>
              <w:rPr>
                <w:lang w:val="en-IN"/>
              </w:rPr>
            </w:pPr>
            <w:r w:rsidRPr="003262EF">
              <w:rPr>
                <w:b/>
                <w:bCs/>
                <w:lang w:val="en-IN"/>
              </w:rPr>
              <w:t>REQ02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32007" w14:textId="77777777" w:rsidR="003262EF" w:rsidRPr="003262EF" w:rsidRDefault="003262EF" w:rsidP="003262EF">
            <w:pPr>
              <w:rPr>
                <w:lang w:val="en-IN"/>
              </w:rPr>
            </w:pPr>
            <w:r w:rsidRPr="003262EF">
              <w:rPr>
                <w:lang w:val="en-IN"/>
              </w:rPr>
              <w:t>Locked users must be prevented from entering</w:t>
            </w:r>
            <w:r w:rsidRPr="003262EF">
              <w:rPr>
                <w:vertAlign w:val="superscript"/>
                <w:lang w:val="en-IN"/>
              </w:rPr>
              <w:t>39</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06E7B" w14:textId="77777777" w:rsidR="003262EF" w:rsidRPr="003262EF" w:rsidRDefault="003262EF" w:rsidP="003262EF">
            <w:pPr>
              <w:rPr>
                <w:lang w:val="en-IN"/>
              </w:rPr>
            </w:pPr>
            <w:r w:rsidRPr="003262EF">
              <w:rPr>
                <w:lang w:val="en-IN"/>
              </w:rPr>
              <w:t>TS01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B3888" w14:textId="77777777" w:rsidR="003262EF" w:rsidRPr="003262EF" w:rsidRDefault="003262EF" w:rsidP="003262EF">
            <w:pPr>
              <w:rPr>
                <w:lang w:val="en-IN"/>
              </w:rPr>
            </w:pPr>
            <w:r w:rsidRPr="003262EF">
              <w:rPr>
                <w:lang w:val="en-IN"/>
              </w:rPr>
              <w:t>TC02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476B3" w14:textId="77777777" w:rsidR="003262EF" w:rsidRPr="003262EF" w:rsidRDefault="003262EF" w:rsidP="003262EF">
            <w:pPr>
              <w:rPr>
                <w:lang w:val="en-IN"/>
              </w:rPr>
            </w:pPr>
            <w:r w:rsidRPr="003262EF">
              <w:rPr>
                <w:b/>
                <w:bCs/>
                <w:lang w:val="en-IN"/>
              </w:rPr>
              <w:t>Pass</w:t>
            </w:r>
          </w:p>
        </w:tc>
      </w:tr>
      <w:tr w:rsidR="003262EF" w:rsidRPr="003262EF" w14:paraId="54F8A7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713FE" w14:textId="77777777" w:rsidR="003262EF" w:rsidRPr="003262EF" w:rsidRDefault="003262EF" w:rsidP="003262EF">
            <w:pPr>
              <w:rPr>
                <w:lang w:val="en-IN"/>
              </w:rPr>
            </w:pPr>
            <w:r w:rsidRPr="003262EF">
              <w:rPr>
                <w:b/>
                <w:bCs/>
                <w:lang w:val="en-IN"/>
              </w:rPr>
              <w:lastRenderedPageBreak/>
              <w:t>REQ03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6F694" w14:textId="77777777" w:rsidR="003262EF" w:rsidRPr="003262EF" w:rsidRDefault="003262EF" w:rsidP="003262EF">
            <w:pPr>
              <w:rPr>
                <w:lang w:val="en-IN"/>
              </w:rPr>
            </w:pPr>
            <w:r w:rsidRPr="003262EF">
              <w:rPr>
                <w:lang w:val="en-IN"/>
              </w:rPr>
              <w:t>Product sorting must be accurate by price/name</w:t>
            </w:r>
            <w:r w:rsidRPr="003262EF">
              <w:rPr>
                <w:vertAlign w:val="superscript"/>
                <w:lang w:val="en-IN"/>
              </w:rPr>
              <w:t>40</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E569F" w14:textId="77777777" w:rsidR="003262EF" w:rsidRPr="003262EF" w:rsidRDefault="003262EF" w:rsidP="003262EF">
            <w:pPr>
              <w:rPr>
                <w:lang w:val="en-IN"/>
              </w:rPr>
            </w:pPr>
            <w:r w:rsidRPr="003262EF">
              <w:rPr>
                <w:lang w:val="en-IN"/>
              </w:rPr>
              <w:t>TS02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DD6D9" w14:textId="77777777" w:rsidR="003262EF" w:rsidRPr="003262EF" w:rsidRDefault="003262EF" w:rsidP="003262EF">
            <w:pPr>
              <w:rPr>
                <w:lang w:val="en-IN"/>
              </w:rPr>
            </w:pPr>
            <w:r w:rsidRPr="003262EF">
              <w:rPr>
                <w:lang w:val="en-IN"/>
              </w:rPr>
              <w:t>TC04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80871" w14:textId="77777777" w:rsidR="003262EF" w:rsidRPr="003262EF" w:rsidRDefault="003262EF" w:rsidP="003262EF">
            <w:pPr>
              <w:rPr>
                <w:lang w:val="en-IN"/>
              </w:rPr>
            </w:pPr>
            <w:r w:rsidRPr="003262EF">
              <w:rPr>
                <w:b/>
                <w:bCs/>
                <w:lang w:val="en-IN"/>
              </w:rPr>
              <w:t>Fail</w:t>
            </w:r>
          </w:p>
        </w:tc>
      </w:tr>
      <w:tr w:rsidR="003262EF" w:rsidRPr="003262EF" w14:paraId="22AB3A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E5D71" w14:textId="77777777" w:rsidR="003262EF" w:rsidRPr="003262EF" w:rsidRDefault="003262EF" w:rsidP="003262EF">
            <w:pPr>
              <w:rPr>
                <w:lang w:val="en-IN"/>
              </w:rPr>
            </w:pPr>
            <w:r w:rsidRPr="003262EF">
              <w:rPr>
                <w:b/>
                <w:bCs/>
                <w:lang w:val="en-IN"/>
              </w:rPr>
              <w:t>REQ04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39437" w14:textId="77777777" w:rsidR="003262EF" w:rsidRPr="003262EF" w:rsidRDefault="003262EF" w:rsidP="003262EF">
            <w:pPr>
              <w:rPr>
                <w:lang w:val="en-IN"/>
              </w:rPr>
            </w:pPr>
            <w:r w:rsidRPr="003262EF">
              <w:rPr>
                <w:lang w:val="en-IN"/>
              </w:rPr>
              <w:t>Shopping cart must update badge count instantly</w:t>
            </w:r>
            <w:r w:rsidRPr="003262EF">
              <w:rPr>
                <w:vertAlign w:val="superscript"/>
                <w:lang w:val="en-IN"/>
              </w:rPr>
              <w:t>41</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9C57E" w14:textId="77777777" w:rsidR="003262EF" w:rsidRPr="003262EF" w:rsidRDefault="003262EF" w:rsidP="003262EF">
            <w:pPr>
              <w:rPr>
                <w:lang w:val="en-IN"/>
              </w:rPr>
            </w:pPr>
            <w:r w:rsidRPr="003262EF">
              <w:rPr>
                <w:lang w:val="en-IN"/>
              </w:rPr>
              <w:t>TS03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A3F81" w14:textId="77777777" w:rsidR="003262EF" w:rsidRPr="003262EF" w:rsidRDefault="003262EF" w:rsidP="003262EF">
            <w:pPr>
              <w:rPr>
                <w:lang w:val="en-IN"/>
              </w:rPr>
            </w:pPr>
            <w:r w:rsidRPr="003262EF">
              <w:rPr>
                <w:lang w:val="en-IN"/>
              </w:rPr>
              <w:t>TC05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2EB57" w14:textId="77777777" w:rsidR="003262EF" w:rsidRPr="003262EF" w:rsidRDefault="003262EF" w:rsidP="003262EF">
            <w:pPr>
              <w:rPr>
                <w:lang w:val="en-IN"/>
              </w:rPr>
            </w:pPr>
            <w:r w:rsidRPr="003262EF">
              <w:rPr>
                <w:b/>
                <w:bCs/>
                <w:lang w:val="en-IN"/>
              </w:rPr>
              <w:t>Pass</w:t>
            </w:r>
          </w:p>
        </w:tc>
      </w:tr>
      <w:tr w:rsidR="003262EF" w:rsidRPr="003262EF" w14:paraId="29ED54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78F2F" w14:textId="77777777" w:rsidR="003262EF" w:rsidRPr="003262EF" w:rsidRDefault="003262EF" w:rsidP="003262EF">
            <w:pPr>
              <w:rPr>
                <w:lang w:val="en-IN"/>
              </w:rPr>
            </w:pPr>
            <w:r w:rsidRPr="003262EF">
              <w:rPr>
                <w:b/>
                <w:bCs/>
                <w:lang w:val="en-IN"/>
              </w:rPr>
              <w:t>REQ05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CCC4C" w14:textId="77777777" w:rsidR="003262EF" w:rsidRPr="003262EF" w:rsidRDefault="003262EF" w:rsidP="003262EF">
            <w:pPr>
              <w:rPr>
                <w:lang w:val="en-IN"/>
              </w:rPr>
            </w:pPr>
            <w:r w:rsidRPr="003262EF">
              <w:rPr>
                <w:lang w:val="en-IN"/>
              </w:rPr>
              <w:t>Checkout must require first name, last name, and zip</w:t>
            </w:r>
            <w:r w:rsidRPr="003262EF">
              <w:rPr>
                <w:vertAlign w:val="superscript"/>
                <w:lang w:val="en-IN"/>
              </w:rPr>
              <w:t>42</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671BB" w14:textId="77777777" w:rsidR="003262EF" w:rsidRPr="003262EF" w:rsidRDefault="003262EF" w:rsidP="003262EF">
            <w:pPr>
              <w:rPr>
                <w:lang w:val="en-IN"/>
              </w:rPr>
            </w:pPr>
            <w:r w:rsidRPr="003262EF">
              <w:rPr>
                <w:lang w:val="en-IN"/>
              </w:rPr>
              <w:t>TS04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5B88C" w14:textId="77777777" w:rsidR="003262EF" w:rsidRPr="003262EF" w:rsidRDefault="003262EF" w:rsidP="003262EF">
            <w:pPr>
              <w:rPr>
                <w:lang w:val="en-IN"/>
              </w:rPr>
            </w:pPr>
            <w:r w:rsidRPr="003262EF">
              <w:rPr>
                <w:lang w:val="en-IN"/>
              </w:rPr>
              <w:t>TC07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5B3BF" w14:textId="77777777" w:rsidR="003262EF" w:rsidRPr="003262EF" w:rsidRDefault="003262EF" w:rsidP="003262EF">
            <w:pPr>
              <w:rPr>
                <w:lang w:val="en-IN"/>
              </w:rPr>
            </w:pPr>
            <w:r w:rsidRPr="003262EF">
              <w:rPr>
                <w:b/>
                <w:bCs/>
                <w:lang w:val="en-IN"/>
              </w:rPr>
              <w:t>Pass</w:t>
            </w:r>
          </w:p>
        </w:tc>
      </w:tr>
      <w:tr w:rsidR="003262EF" w:rsidRPr="003262EF" w14:paraId="38F65A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12E25" w14:textId="77777777" w:rsidR="003262EF" w:rsidRPr="003262EF" w:rsidRDefault="003262EF" w:rsidP="003262EF">
            <w:pPr>
              <w:rPr>
                <w:lang w:val="en-IN"/>
              </w:rPr>
            </w:pPr>
            <w:r w:rsidRPr="003262EF">
              <w:rPr>
                <w:b/>
                <w:bCs/>
                <w:lang w:val="en-IN"/>
              </w:rPr>
              <w:t>REQ06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3FD29" w14:textId="77777777" w:rsidR="003262EF" w:rsidRPr="003262EF" w:rsidRDefault="003262EF" w:rsidP="003262EF">
            <w:pPr>
              <w:rPr>
                <w:lang w:val="en-IN"/>
              </w:rPr>
            </w:pPr>
            <w:r w:rsidRPr="003262EF">
              <w:rPr>
                <w:lang w:val="en-IN"/>
              </w:rPr>
              <w:t>App state must be resettable from the sidebar</w:t>
            </w:r>
            <w:r w:rsidRPr="003262EF">
              <w:rPr>
                <w:vertAlign w:val="superscript"/>
                <w:lang w:val="en-IN"/>
              </w:rPr>
              <w:t>43</w:t>
            </w:r>
            <w:r w:rsidRPr="003262EF">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3DED2" w14:textId="77777777" w:rsidR="003262EF" w:rsidRPr="003262EF" w:rsidRDefault="003262EF" w:rsidP="003262EF">
            <w:pPr>
              <w:rPr>
                <w:lang w:val="en-IN"/>
              </w:rPr>
            </w:pPr>
            <w:r w:rsidRPr="003262EF">
              <w:rPr>
                <w:lang w:val="en-IN"/>
              </w:rPr>
              <w:t>TS05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7D85C" w14:textId="77777777" w:rsidR="003262EF" w:rsidRPr="003262EF" w:rsidRDefault="003262EF" w:rsidP="003262EF">
            <w:pPr>
              <w:rPr>
                <w:lang w:val="en-IN"/>
              </w:rPr>
            </w:pPr>
            <w:r w:rsidRPr="003262EF">
              <w:rPr>
                <w:lang w:val="en-IN"/>
              </w:rPr>
              <w:t>TC09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4127F" w14:textId="77777777" w:rsidR="003262EF" w:rsidRPr="003262EF" w:rsidRDefault="003262EF" w:rsidP="003262EF">
            <w:pPr>
              <w:rPr>
                <w:lang w:val="en-IN"/>
              </w:rPr>
            </w:pPr>
            <w:r w:rsidRPr="003262EF">
              <w:rPr>
                <w:b/>
                <w:bCs/>
                <w:lang w:val="en-IN"/>
              </w:rPr>
              <w:t>Pass</w:t>
            </w:r>
          </w:p>
        </w:tc>
      </w:tr>
    </w:tbl>
    <w:p w14:paraId="4C0D91D7" w14:textId="77777777" w:rsidR="003262EF" w:rsidRPr="003262EF" w:rsidRDefault="003262EF" w:rsidP="003262EF"/>
    <w:p w14:paraId="5A6C777F" w14:textId="77777777" w:rsidR="00B9474A" w:rsidRDefault="00B9474A">
      <w:pPr>
        <w:pStyle w:val="Heading2"/>
        <w:rPr>
          <w:rFonts w:ascii="Times New Roman" w:hAnsi="Times New Roman" w:cs="Times New Roman"/>
          <w:color w:val="000000" w:themeColor="text1"/>
          <w:sz w:val="28"/>
          <w:szCs w:val="28"/>
        </w:rPr>
      </w:pPr>
    </w:p>
    <w:p w14:paraId="0E312C90" w14:textId="77777777" w:rsidR="00B9474A"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 Observations</w:t>
      </w:r>
    </w:p>
    <w:p w14:paraId="53BBF48B" w14:textId="77777777" w:rsidR="00BE11CE" w:rsidRDefault="00BE11CE" w:rsidP="00BE11CE"/>
    <w:p w14:paraId="2957B105" w14:textId="68D1465C" w:rsidR="00BE11CE" w:rsidRPr="00BE11CE" w:rsidRDefault="00BE11CE" w:rsidP="00BE11CE">
      <w:pPr>
        <w:rPr>
          <w:lang w:val="en-IN"/>
        </w:rPr>
      </w:pPr>
      <w:r>
        <w:rPr>
          <w:lang w:val="en-IN"/>
        </w:rPr>
        <w:t>1:</w:t>
      </w:r>
      <w:r w:rsidRPr="00BE11CE">
        <w:rPr>
          <w:lang w:val="en-IN"/>
        </w:rPr>
        <w:t xml:space="preserve"> </w:t>
      </w:r>
      <w:r w:rsidRPr="00BE11CE">
        <w:rPr>
          <w:b/>
          <w:bCs/>
          <w:lang w:val="en-IN"/>
        </w:rPr>
        <w:t>Intentional Defects:</w:t>
      </w:r>
      <w:r w:rsidRPr="00BE11CE">
        <w:rPr>
          <w:lang w:val="en-IN"/>
        </w:rPr>
        <w:t xml:space="preserve"> The application contains specific user profiles (e.g., </w:t>
      </w:r>
      <w:proofErr w:type="spellStart"/>
      <w:r w:rsidRPr="00BE11CE">
        <w:rPr>
          <w:lang w:val="en-IN"/>
        </w:rPr>
        <w:t>problem_user</w:t>
      </w:r>
      <w:proofErr w:type="spellEnd"/>
      <w:r w:rsidRPr="00BE11CE">
        <w:rPr>
          <w:lang w:val="en-IN"/>
        </w:rPr>
        <w:t>) designed to simulate common front-end bugs like broken images and unresponsive buttons.</w:t>
      </w:r>
    </w:p>
    <w:p w14:paraId="242EC816" w14:textId="270FDC67" w:rsidR="00BE11CE" w:rsidRPr="00BE11CE" w:rsidRDefault="00BE11CE" w:rsidP="00BE11CE">
      <w:pPr>
        <w:rPr>
          <w:lang w:val="en-IN"/>
        </w:rPr>
      </w:pPr>
      <w:r>
        <w:rPr>
          <w:lang w:val="en-IN"/>
        </w:rPr>
        <w:t>2:</w:t>
      </w:r>
      <w:r w:rsidRPr="00BE11CE">
        <w:rPr>
          <w:lang w:val="en-IN"/>
        </w:rPr>
        <w:t xml:space="preserve"> </w:t>
      </w:r>
      <w:r w:rsidRPr="00BE11CE">
        <w:rPr>
          <w:b/>
          <w:bCs/>
          <w:lang w:val="en-IN"/>
        </w:rPr>
        <w:t>Authentication Stability:</w:t>
      </w:r>
      <w:r w:rsidRPr="00BE11CE">
        <w:rPr>
          <w:lang w:val="en-IN"/>
        </w:rPr>
        <w:t xml:space="preserve"> The standard login process is robust and handles incorrect credentials with clear validation messages.</w:t>
      </w:r>
    </w:p>
    <w:p w14:paraId="31BEC178" w14:textId="10011561" w:rsidR="00BE11CE" w:rsidRPr="00BE11CE" w:rsidRDefault="00BE11CE" w:rsidP="00BE11CE">
      <w:pPr>
        <w:rPr>
          <w:lang w:val="en-IN"/>
        </w:rPr>
      </w:pPr>
      <w:r>
        <w:rPr>
          <w:lang w:val="en-IN"/>
        </w:rPr>
        <w:t>3:</w:t>
      </w:r>
      <w:r w:rsidRPr="00BE11CE">
        <w:rPr>
          <w:lang w:val="en-IN"/>
        </w:rPr>
        <w:t xml:space="preserve"> </w:t>
      </w:r>
      <w:r w:rsidRPr="00BE11CE">
        <w:rPr>
          <w:b/>
          <w:bCs/>
          <w:lang w:val="en-IN"/>
        </w:rPr>
        <w:t>UI Consistency:</w:t>
      </w:r>
      <w:r w:rsidRPr="00BE11CE">
        <w:rPr>
          <w:lang w:val="en-IN"/>
        </w:rPr>
        <w:t xml:space="preserve"> While the desktop layout is clean, the sidebar menu overlaps content on specific mobile resolutions.</w:t>
      </w:r>
    </w:p>
    <w:p w14:paraId="7E10EB63" w14:textId="2E1DDC74" w:rsidR="00BE11CE" w:rsidRPr="00BE11CE" w:rsidRDefault="00BE11CE" w:rsidP="00BE11CE">
      <w:pPr>
        <w:rPr>
          <w:lang w:val="en-IN"/>
        </w:rPr>
      </w:pPr>
      <w:r>
        <w:rPr>
          <w:lang w:val="en-IN"/>
        </w:rPr>
        <w:t>4:</w:t>
      </w:r>
      <w:r w:rsidRPr="00BE11CE">
        <w:rPr>
          <w:lang w:val="en-IN"/>
        </w:rPr>
        <w:t xml:space="preserve"> </w:t>
      </w:r>
      <w:r w:rsidRPr="00BE11CE">
        <w:rPr>
          <w:b/>
          <w:bCs/>
          <w:lang w:val="en-IN"/>
        </w:rPr>
        <w:t>Checkout Flow:</w:t>
      </w:r>
      <w:r w:rsidRPr="00BE11CE">
        <w:rPr>
          <w:lang w:val="en-IN"/>
        </w:rPr>
        <w:t xml:space="preserve"> The checkout process is straightforward but lacks an "Edit Cart" option on the final overview page, requiring users to navigate back multiple steps.</w:t>
      </w:r>
    </w:p>
    <w:p w14:paraId="6FC5A399" w14:textId="77777777" w:rsidR="00B9474A"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9.Test Summary Report</w:t>
      </w:r>
    </w:p>
    <w:p w14:paraId="3B798042" w14:textId="77777777" w:rsidR="002C6080" w:rsidRPr="002C6080" w:rsidRDefault="002C6080" w:rsidP="002C6080">
      <w:pPr>
        <w:pStyle w:val="Heading2"/>
        <w:rPr>
          <w:rFonts w:ascii="Times New Roman" w:hAnsi="Times New Roman" w:cs="Times New Roman"/>
          <w:b w:val="0"/>
          <w:bCs w:val="0"/>
          <w:color w:val="auto"/>
          <w:sz w:val="24"/>
          <w:szCs w:val="24"/>
          <w:lang w:val="en-IN"/>
        </w:rPr>
      </w:pPr>
      <w:r w:rsidRPr="002C6080">
        <w:rPr>
          <w:rFonts w:ascii="Times New Roman" w:hAnsi="Times New Roman" w:cs="Times New Roman"/>
          <w:b w:val="0"/>
          <w:bCs w:val="0"/>
          <w:color w:val="auto"/>
          <w:sz w:val="24"/>
          <w:szCs w:val="24"/>
          <w:lang w:val="en-IN"/>
        </w:rPr>
        <w:t xml:space="preserve">Testing Duration: 3 Days (14-Jan-2026 to 16-Jan-2026) Total Test Cases Executed: 25 Passed: 18 Failed: 7 Blocked: 0 Pass Percentage: 72% </w:t>
      </w:r>
    </w:p>
    <w:p w14:paraId="3F3A38F2" w14:textId="77777777" w:rsidR="002C6080" w:rsidRPr="002C6080" w:rsidRDefault="002C6080" w:rsidP="002C6080">
      <w:pPr>
        <w:pStyle w:val="Heading2"/>
        <w:rPr>
          <w:rFonts w:ascii="Times New Roman" w:hAnsi="Times New Roman" w:cs="Times New Roman"/>
          <w:b w:val="0"/>
          <w:bCs w:val="0"/>
          <w:color w:val="auto"/>
          <w:sz w:val="24"/>
          <w:szCs w:val="24"/>
          <w:lang w:val="en-IN"/>
        </w:rPr>
      </w:pPr>
      <w:r w:rsidRPr="002C6080">
        <w:rPr>
          <w:rFonts w:ascii="Times New Roman" w:hAnsi="Times New Roman" w:cs="Times New Roman"/>
          <w:b w:val="0"/>
          <w:bCs w:val="0"/>
          <w:color w:val="auto"/>
          <w:sz w:val="24"/>
          <w:szCs w:val="24"/>
          <w:lang w:val="en-IN"/>
        </w:rPr>
        <w:t xml:space="preserve">Detailed Findings: The manual testing phase for the </w:t>
      </w:r>
      <w:proofErr w:type="spellStart"/>
      <w:r w:rsidRPr="002C6080">
        <w:rPr>
          <w:rFonts w:ascii="Times New Roman" w:hAnsi="Times New Roman" w:cs="Times New Roman"/>
          <w:b w:val="0"/>
          <w:bCs w:val="0"/>
          <w:color w:val="auto"/>
          <w:sz w:val="24"/>
          <w:szCs w:val="24"/>
          <w:lang w:val="en-IN"/>
        </w:rPr>
        <w:t>SauceDemo</w:t>
      </w:r>
      <w:proofErr w:type="spellEnd"/>
      <w:r w:rsidRPr="002C6080">
        <w:rPr>
          <w:rFonts w:ascii="Times New Roman" w:hAnsi="Times New Roman" w:cs="Times New Roman"/>
          <w:b w:val="0"/>
          <w:bCs w:val="0"/>
          <w:color w:val="auto"/>
          <w:sz w:val="24"/>
          <w:szCs w:val="24"/>
          <w:lang w:val="en-IN"/>
        </w:rPr>
        <w:t xml:space="preserve"> e-commerce application covered seven core modules, focusing on functional accuracy, UI consistency, and error handling. While the "Standard User" workflow demonstrated high stability, significant issues were uncovered during "Problem User" and "Locked Out User" simulations.</w:t>
      </w:r>
    </w:p>
    <w:p w14:paraId="37A77501" w14:textId="77777777" w:rsidR="002C6080" w:rsidRPr="002C6080" w:rsidRDefault="002C6080" w:rsidP="002C6080">
      <w:pPr>
        <w:pStyle w:val="Heading2"/>
        <w:numPr>
          <w:ilvl w:val="0"/>
          <w:numId w:val="9"/>
        </w:numPr>
        <w:rPr>
          <w:rFonts w:ascii="Times New Roman" w:hAnsi="Times New Roman" w:cs="Times New Roman"/>
          <w:b w:val="0"/>
          <w:bCs w:val="0"/>
          <w:color w:val="auto"/>
          <w:sz w:val="24"/>
          <w:szCs w:val="24"/>
          <w:lang w:val="en-IN"/>
        </w:rPr>
      </w:pPr>
      <w:r w:rsidRPr="002C6080">
        <w:rPr>
          <w:rFonts w:ascii="Times New Roman" w:hAnsi="Times New Roman" w:cs="Times New Roman"/>
          <w:b w:val="0"/>
          <w:bCs w:val="0"/>
          <w:color w:val="auto"/>
          <w:sz w:val="24"/>
          <w:szCs w:val="24"/>
          <w:lang w:val="en-IN"/>
        </w:rPr>
        <w:t>Functional Integrity: Core features such as adding items to the cart and the checkout information form validation worked as expected for standard users. However, the sorting logic failed to reorder items correctly when specific filters were applied.</w:t>
      </w:r>
    </w:p>
    <w:p w14:paraId="2E408014" w14:textId="77777777" w:rsidR="002C6080" w:rsidRPr="002C6080" w:rsidRDefault="002C6080" w:rsidP="002C6080">
      <w:pPr>
        <w:pStyle w:val="Heading2"/>
        <w:numPr>
          <w:ilvl w:val="0"/>
          <w:numId w:val="9"/>
        </w:numPr>
        <w:rPr>
          <w:rFonts w:ascii="Times New Roman" w:hAnsi="Times New Roman" w:cs="Times New Roman"/>
          <w:b w:val="0"/>
          <w:bCs w:val="0"/>
          <w:color w:val="auto"/>
          <w:sz w:val="24"/>
          <w:szCs w:val="24"/>
          <w:lang w:val="en-IN"/>
        </w:rPr>
      </w:pPr>
      <w:r w:rsidRPr="002C6080">
        <w:rPr>
          <w:rFonts w:ascii="Times New Roman" w:hAnsi="Times New Roman" w:cs="Times New Roman"/>
          <w:b w:val="0"/>
          <w:bCs w:val="0"/>
          <w:color w:val="auto"/>
          <w:sz w:val="24"/>
          <w:szCs w:val="24"/>
          <w:lang w:val="en-IN"/>
        </w:rPr>
        <w:t>UI/UX Assessment: The application maintained a clean layout on desktop browsers, but several visual regressions were noted at 200% zoom levels and on smaller mobile screen simulations, specifically with overlapping cart icons.</w:t>
      </w:r>
    </w:p>
    <w:p w14:paraId="7B7E5B80" w14:textId="77777777" w:rsidR="002C6080" w:rsidRPr="002C6080" w:rsidRDefault="002C6080" w:rsidP="002C6080">
      <w:pPr>
        <w:pStyle w:val="Heading2"/>
        <w:numPr>
          <w:ilvl w:val="0"/>
          <w:numId w:val="9"/>
        </w:numPr>
        <w:rPr>
          <w:rFonts w:ascii="Times New Roman" w:hAnsi="Times New Roman" w:cs="Times New Roman"/>
          <w:b w:val="0"/>
          <w:bCs w:val="0"/>
          <w:color w:val="auto"/>
          <w:sz w:val="24"/>
          <w:szCs w:val="24"/>
          <w:lang w:val="en-IN"/>
        </w:rPr>
      </w:pPr>
      <w:r w:rsidRPr="002C6080">
        <w:rPr>
          <w:rFonts w:ascii="Times New Roman" w:hAnsi="Times New Roman" w:cs="Times New Roman"/>
          <w:b w:val="0"/>
          <w:bCs w:val="0"/>
          <w:color w:val="auto"/>
          <w:sz w:val="24"/>
          <w:szCs w:val="24"/>
          <w:lang w:val="en-IN"/>
        </w:rPr>
        <w:t>Error Handling: The system successfully blocked unauthorized access and provided clear validation messages for missing mandatory fields in the checkout flow.</w:t>
      </w:r>
    </w:p>
    <w:p w14:paraId="39892E58" w14:textId="77777777" w:rsidR="002C6080" w:rsidRPr="002C6080" w:rsidRDefault="002C6080" w:rsidP="002C6080">
      <w:pPr>
        <w:pStyle w:val="Heading2"/>
        <w:numPr>
          <w:ilvl w:val="0"/>
          <w:numId w:val="9"/>
        </w:numPr>
        <w:rPr>
          <w:rFonts w:ascii="Times New Roman" w:hAnsi="Times New Roman" w:cs="Times New Roman"/>
          <w:b w:val="0"/>
          <w:bCs w:val="0"/>
          <w:color w:val="auto"/>
          <w:sz w:val="24"/>
          <w:szCs w:val="24"/>
          <w:lang w:val="en-IN"/>
        </w:rPr>
      </w:pPr>
      <w:r w:rsidRPr="002C6080">
        <w:rPr>
          <w:rFonts w:ascii="Times New Roman" w:hAnsi="Times New Roman" w:cs="Times New Roman"/>
          <w:b w:val="0"/>
          <w:bCs w:val="0"/>
          <w:color w:val="auto"/>
          <w:sz w:val="24"/>
          <w:szCs w:val="24"/>
          <w:lang w:val="en-IN"/>
        </w:rPr>
        <w:t>Defect Statistics: A total of 13 defects were logged. Critical and major defects were primarily linked to intentional "Problem User" logic failures, such as broken product images and unresponsive buttons</w:t>
      </w:r>
    </w:p>
    <w:p w14:paraId="35709F84" w14:textId="77777777" w:rsidR="00B9474A"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 Conclusion</w:t>
      </w:r>
    </w:p>
    <w:p w14:paraId="3CA45655" w14:textId="77777777" w:rsidR="00B9474A" w:rsidRDefault="00B9474A">
      <w:pPr>
        <w:rPr>
          <w:sz w:val="24"/>
          <w:szCs w:val="24"/>
        </w:rPr>
      </w:pPr>
    </w:p>
    <w:p w14:paraId="5C029217" w14:textId="77777777" w:rsidR="00C54B55" w:rsidRPr="00C54B55" w:rsidRDefault="00C54B55" w:rsidP="00C54B55">
      <w:pPr>
        <w:rPr>
          <w:rFonts w:ascii="Times New Roman" w:hAnsi="Times New Roman" w:cs="Times New Roman"/>
          <w:sz w:val="24"/>
          <w:szCs w:val="24"/>
          <w:lang w:val="en-IN"/>
        </w:rPr>
      </w:pPr>
      <w:r w:rsidRPr="00C54B55">
        <w:rPr>
          <w:rFonts w:ascii="Times New Roman" w:hAnsi="Times New Roman" w:cs="Times New Roman"/>
          <w:sz w:val="24"/>
          <w:szCs w:val="24"/>
          <w:lang w:val="en-IN"/>
        </w:rPr>
        <w:t xml:space="preserve">The manual testing results indicate that the </w:t>
      </w:r>
      <w:proofErr w:type="spellStart"/>
      <w:r w:rsidRPr="00C54B55">
        <w:rPr>
          <w:rFonts w:ascii="Times New Roman" w:hAnsi="Times New Roman" w:cs="Times New Roman"/>
          <w:sz w:val="24"/>
          <w:szCs w:val="24"/>
          <w:lang w:val="en-IN"/>
        </w:rPr>
        <w:t>SauceDemo</w:t>
      </w:r>
      <w:proofErr w:type="spellEnd"/>
      <w:r w:rsidRPr="00C54B55">
        <w:rPr>
          <w:rFonts w:ascii="Times New Roman" w:hAnsi="Times New Roman" w:cs="Times New Roman"/>
          <w:sz w:val="24"/>
          <w:szCs w:val="24"/>
          <w:lang w:val="en-IN"/>
        </w:rPr>
        <w:t xml:space="preserve"> application provides a stable foundational experience for standard e-commerce operations. The authentication and basic cart workflows are reliable and user-friendly.</w:t>
      </w:r>
    </w:p>
    <w:p w14:paraId="69AB5D29" w14:textId="77777777" w:rsidR="00C54B55" w:rsidRPr="00C54B55" w:rsidRDefault="00C54B55" w:rsidP="00C54B55">
      <w:pPr>
        <w:rPr>
          <w:rFonts w:ascii="Times New Roman" w:hAnsi="Times New Roman" w:cs="Times New Roman"/>
          <w:sz w:val="24"/>
          <w:szCs w:val="24"/>
          <w:lang w:val="en-IN"/>
        </w:rPr>
      </w:pPr>
      <w:r w:rsidRPr="00C54B55">
        <w:rPr>
          <w:rFonts w:ascii="Times New Roman" w:hAnsi="Times New Roman" w:cs="Times New Roman"/>
          <w:sz w:val="24"/>
          <w:szCs w:val="24"/>
          <w:lang w:val="en-IN"/>
        </w:rPr>
        <w:t xml:space="preserve">However, the application is </w:t>
      </w:r>
      <w:r w:rsidRPr="00C54B55">
        <w:rPr>
          <w:rFonts w:ascii="Times New Roman" w:hAnsi="Times New Roman" w:cs="Times New Roman"/>
          <w:b/>
          <w:bCs/>
          <w:sz w:val="24"/>
          <w:szCs w:val="24"/>
          <w:lang w:val="en-IN"/>
        </w:rPr>
        <w:t>not currently production-ready</w:t>
      </w:r>
      <w:r w:rsidRPr="00C54B55">
        <w:rPr>
          <w:rFonts w:ascii="Times New Roman" w:hAnsi="Times New Roman" w:cs="Times New Roman"/>
          <w:sz w:val="24"/>
          <w:szCs w:val="24"/>
          <w:lang w:val="en-IN"/>
        </w:rPr>
        <w:t xml:space="preserve"> due to several major defects identified in the sorting functionality, UI responsiveness at high zoom levels, and the inconsistent </w:t>
      </w:r>
      <w:proofErr w:type="spellStart"/>
      <w:r w:rsidRPr="00C54B55">
        <w:rPr>
          <w:rFonts w:ascii="Times New Roman" w:hAnsi="Times New Roman" w:cs="Times New Roman"/>
          <w:sz w:val="24"/>
          <w:szCs w:val="24"/>
          <w:lang w:val="en-IN"/>
        </w:rPr>
        <w:t>behavior</w:t>
      </w:r>
      <w:proofErr w:type="spellEnd"/>
      <w:r w:rsidRPr="00C54B55">
        <w:rPr>
          <w:rFonts w:ascii="Times New Roman" w:hAnsi="Times New Roman" w:cs="Times New Roman"/>
          <w:sz w:val="24"/>
          <w:szCs w:val="24"/>
          <w:lang w:val="en-IN"/>
        </w:rPr>
        <w:t xml:space="preserve"> of the "Problem User" profile. These issues directly impact the accuracy of the product </w:t>
      </w:r>
      <w:proofErr w:type="spellStart"/>
      <w:r w:rsidRPr="00C54B55">
        <w:rPr>
          <w:rFonts w:ascii="Times New Roman" w:hAnsi="Times New Roman" w:cs="Times New Roman"/>
          <w:sz w:val="24"/>
          <w:szCs w:val="24"/>
          <w:lang w:val="en-IN"/>
        </w:rPr>
        <w:t>catalog</w:t>
      </w:r>
      <w:proofErr w:type="spellEnd"/>
      <w:r w:rsidRPr="00C54B55">
        <w:rPr>
          <w:rFonts w:ascii="Times New Roman" w:hAnsi="Times New Roman" w:cs="Times New Roman"/>
          <w:sz w:val="24"/>
          <w:szCs w:val="24"/>
          <w:lang w:val="en-IN"/>
        </w:rPr>
        <w:t xml:space="preserve"> and the overall user experience.</w:t>
      </w:r>
    </w:p>
    <w:p w14:paraId="6E21E1CE" w14:textId="77777777" w:rsidR="00C54B55" w:rsidRPr="00C54B55" w:rsidRDefault="00C54B55" w:rsidP="00C54B55">
      <w:pPr>
        <w:rPr>
          <w:rFonts w:ascii="Times New Roman" w:hAnsi="Times New Roman" w:cs="Times New Roman"/>
          <w:sz w:val="24"/>
          <w:szCs w:val="24"/>
          <w:lang w:val="en-IN"/>
        </w:rPr>
      </w:pPr>
      <w:r w:rsidRPr="00C54B55">
        <w:rPr>
          <w:rFonts w:ascii="Times New Roman" w:hAnsi="Times New Roman" w:cs="Times New Roman"/>
          <w:b/>
          <w:bCs/>
          <w:sz w:val="24"/>
          <w:szCs w:val="24"/>
          <w:lang w:val="en-IN"/>
        </w:rPr>
        <w:t>Recommendations:</w:t>
      </w:r>
    </w:p>
    <w:p w14:paraId="24E09BF7" w14:textId="77777777" w:rsidR="00C54B55" w:rsidRPr="00C54B55" w:rsidRDefault="00C54B55" w:rsidP="00C54B55">
      <w:pPr>
        <w:numPr>
          <w:ilvl w:val="0"/>
          <w:numId w:val="10"/>
        </w:numPr>
        <w:rPr>
          <w:rFonts w:ascii="Times New Roman" w:hAnsi="Times New Roman" w:cs="Times New Roman"/>
          <w:sz w:val="24"/>
          <w:szCs w:val="24"/>
          <w:lang w:val="en-IN"/>
        </w:rPr>
      </w:pPr>
      <w:r w:rsidRPr="00C54B55">
        <w:rPr>
          <w:rFonts w:ascii="Times New Roman" w:hAnsi="Times New Roman" w:cs="Times New Roman"/>
          <w:b/>
          <w:bCs/>
          <w:sz w:val="24"/>
          <w:szCs w:val="24"/>
          <w:lang w:val="en-IN"/>
        </w:rPr>
        <w:t>Immediate Fixes:</w:t>
      </w:r>
      <w:r w:rsidRPr="00C54B55">
        <w:rPr>
          <w:rFonts w:ascii="Times New Roman" w:hAnsi="Times New Roman" w:cs="Times New Roman"/>
          <w:sz w:val="24"/>
          <w:szCs w:val="24"/>
          <w:lang w:val="en-IN"/>
        </w:rPr>
        <w:t xml:space="preserve"> Resolve all critical and major bugs related to product image rendering and sorting logic.</w:t>
      </w:r>
    </w:p>
    <w:p w14:paraId="57CC1D95" w14:textId="77777777" w:rsidR="00C54B55" w:rsidRPr="00C54B55" w:rsidRDefault="00C54B55" w:rsidP="00C54B55">
      <w:pPr>
        <w:numPr>
          <w:ilvl w:val="0"/>
          <w:numId w:val="10"/>
        </w:numPr>
        <w:rPr>
          <w:rFonts w:ascii="Times New Roman" w:hAnsi="Times New Roman" w:cs="Times New Roman"/>
          <w:sz w:val="24"/>
          <w:szCs w:val="24"/>
          <w:lang w:val="en-IN"/>
        </w:rPr>
      </w:pPr>
      <w:r w:rsidRPr="00C54B55">
        <w:rPr>
          <w:rFonts w:ascii="Times New Roman" w:hAnsi="Times New Roman" w:cs="Times New Roman"/>
          <w:b/>
          <w:bCs/>
          <w:sz w:val="24"/>
          <w:szCs w:val="24"/>
          <w:lang w:val="en-IN"/>
        </w:rPr>
        <w:lastRenderedPageBreak/>
        <w:t>UI Enhancements:</w:t>
      </w:r>
      <w:r w:rsidRPr="00C54B55">
        <w:rPr>
          <w:rFonts w:ascii="Times New Roman" w:hAnsi="Times New Roman" w:cs="Times New Roman"/>
          <w:sz w:val="24"/>
          <w:szCs w:val="24"/>
          <w:lang w:val="en-IN"/>
        </w:rPr>
        <w:t xml:space="preserve"> Improve the footer link </w:t>
      </w:r>
      <w:proofErr w:type="spellStart"/>
      <w:r w:rsidRPr="00C54B55">
        <w:rPr>
          <w:rFonts w:ascii="Times New Roman" w:hAnsi="Times New Roman" w:cs="Times New Roman"/>
          <w:sz w:val="24"/>
          <w:szCs w:val="24"/>
          <w:lang w:val="en-IN"/>
        </w:rPr>
        <w:t>behavior</w:t>
      </w:r>
      <w:proofErr w:type="spellEnd"/>
      <w:r w:rsidRPr="00C54B55">
        <w:rPr>
          <w:rFonts w:ascii="Times New Roman" w:hAnsi="Times New Roman" w:cs="Times New Roman"/>
          <w:sz w:val="24"/>
          <w:szCs w:val="24"/>
          <w:lang w:val="en-IN"/>
        </w:rPr>
        <w:t xml:space="preserve"> to ensure external social media links open in new tabs to prevent session loss.</w:t>
      </w:r>
    </w:p>
    <w:p w14:paraId="4C97C893" w14:textId="77777777" w:rsidR="00C54B55" w:rsidRPr="00C54B55" w:rsidRDefault="00C54B55" w:rsidP="00C54B55">
      <w:pPr>
        <w:numPr>
          <w:ilvl w:val="0"/>
          <w:numId w:val="10"/>
        </w:numPr>
        <w:rPr>
          <w:rFonts w:ascii="Times New Roman" w:hAnsi="Times New Roman" w:cs="Times New Roman"/>
          <w:sz w:val="24"/>
          <w:szCs w:val="24"/>
          <w:lang w:val="en-IN"/>
        </w:rPr>
      </w:pPr>
      <w:r w:rsidRPr="00C54B55">
        <w:rPr>
          <w:rFonts w:ascii="Times New Roman" w:hAnsi="Times New Roman" w:cs="Times New Roman"/>
          <w:b/>
          <w:bCs/>
          <w:sz w:val="24"/>
          <w:szCs w:val="24"/>
          <w:lang w:val="en-IN"/>
        </w:rPr>
        <w:t>Regression Testing:</w:t>
      </w:r>
      <w:r w:rsidRPr="00C54B55">
        <w:rPr>
          <w:rFonts w:ascii="Times New Roman" w:hAnsi="Times New Roman" w:cs="Times New Roman"/>
          <w:sz w:val="24"/>
          <w:szCs w:val="24"/>
          <w:lang w:val="en-IN"/>
        </w:rPr>
        <w:t xml:space="preserve"> Once the identified defects are addressed, a full regression testing cycle must be performed to ensure no new issues have been introduced.</w:t>
      </w:r>
    </w:p>
    <w:p w14:paraId="75F69B5F" w14:textId="77777777" w:rsidR="00C54B55" w:rsidRPr="00C54B55" w:rsidRDefault="00C54B55" w:rsidP="00C54B55">
      <w:pPr>
        <w:rPr>
          <w:rFonts w:ascii="Times New Roman" w:hAnsi="Times New Roman" w:cs="Times New Roman"/>
          <w:sz w:val="24"/>
          <w:szCs w:val="24"/>
          <w:lang w:val="en-IN"/>
        </w:rPr>
      </w:pPr>
      <w:r w:rsidRPr="00C54B55">
        <w:rPr>
          <w:rFonts w:ascii="Times New Roman" w:hAnsi="Times New Roman" w:cs="Times New Roman"/>
          <w:sz w:val="24"/>
          <w:szCs w:val="24"/>
          <w:lang w:val="en-IN"/>
        </w:rPr>
        <w:t>In summary, the system demonstrates strong core performance but requires essential refinements in navigation accuracy and UI consistency before it can be considered fully stable for a final release</w:t>
      </w:r>
    </w:p>
    <w:p w14:paraId="0790CA62" w14:textId="0F44C33C" w:rsidR="00B9474A" w:rsidRDefault="00000000">
      <w:pPr>
        <w:rPr>
          <w:rFonts w:ascii="Times New Roman" w:hAnsi="Times New Roman" w:cs="Times New Roman"/>
          <w:sz w:val="24"/>
          <w:szCs w:val="24"/>
        </w:rPr>
      </w:pPr>
      <w:r>
        <w:rPr>
          <w:rFonts w:ascii="Times New Roman" w:hAnsi="Times New Roman" w:cs="Times New Roman"/>
          <w:sz w:val="24"/>
          <w:szCs w:val="24"/>
        </w:rPr>
        <w:t>.</w:t>
      </w:r>
      <w:bookmarkEnd w:id="0"/>
    </w:p>
    <w:sectPr w:rsidR="00B9474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C8272" w14:textId="77777777" w:rsidR="0090486C" w:rsidRDefault="0090486C">
      <w:pPr>
        <w:spacing w:line="240" w:lineRule="auto"/>
      </w:pPr>
      <w:r>
        <w:separator/>
      </w:r>
    </w:p>
  </w:endnote>
  <w:endnote w:type="continuationSeparator" w:id="0">
    <w:p w14:paraId="6098720B" w14:textId="77777777" w:rsidR="0090486C" w:rsidRDefault="009048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EB60B" w14:textId="77777777" w:rsidR="0090486C" w:rsidRDefault="0090486C">
      <w:pPr>
        <w:spacing w:after="0"/>
      </w:pPr>
      <w:r>
        <w:separator/>
      </w:r>
    </w:p>
  </w:footnote>
  <w:footnote w:type="continuationSeparator" w:id="0">
    <w:p w14:paraId="7F56BFCF" w14:textId="77777777" w:rsidR="0090486C" w:rsidRDefault="009048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27C0270"/>
    <w:multiLevelType w:val="multilevel"/>
    <w:tmpl w:val="714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83483"/>
    <w:multiLevelType w:val="multilevel"/>
    <w:tmpl w:val="923C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646DB"/>
    <w:multiLevelType w:val="multilevel"/>
    <w:tmpl w:val="2354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64FB9"/>
    <w:multiLevelType w:val="hybridMultilevel"/>
    <w:tmpl w:val="62D02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76607606">
    <w:abstractNumId w:val="5"/>
  </w:num>
  <w:num w:numId="2" w16cid:durableId="2129809646">
    <w:abstractNumId w:val="3"/>
  </w:num>
  <w:num w:numId="3" w16cid:durableId="1605914177">
    <w:abstractNumId w:val="2"/>
  </w:num>
  <w:num w:numId="4" w16cid:durableId="176430990">
    <w:abstractNumId w:val="4"/>
  </w:num>
  <w:num w:numId="5" w16cid:durableId="2111970127">
    <w:abstractNumId w:val="1"/>
  </w:num>
  <w:num w:numId="6" w16cid:durableId="965935890">
    <w:abstractNumId w:val="0"/>
  </w:num>
  <w:num w:numId="7" w16cid:durableId="913972218">
    <w:abstractNumId w:val="6"/>
  </w:num>
  <w:num w:numId="8" w16cid:durableId="1190796074">
    <w:abstractNumId w:val="9"/>
  </w:num>
  <w:num w:numId="9" w16cid:durableId="815535753">
    <w:abstractNumId w:val="7"/>
  </w:num>
  <w:num w:numId="10" w16cid:durableId="597885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44"/>
    <w:rsid w:val="00034616"/>
    <w:rsid w:val="0006063C"/>
    <w:rsid w:val="0015074B"/>
    <w:rsid w:val="00194BB8"/>
    <w:rsid w:val="002337BB"/>
    <w:rsid w:val="0029639D"/>
    <w:rsid w:val="002C6080"/>
    <w:rsid w:val="002E0971"/>
    <w:rsid w:val="0030675C"/>
    <w:rsid w:val="003262EF"/>
    <w:rsid w:val="00326F90"/>
    <w:rsid w:val="00345B63"/>
    <w:rsid w:val="00360289"/>
    <w:rsid w:val="00385D9D"/>
    <w:rsid w:val="003C2E22"/>
    <w:rsid w:val="003D5498"/>
    <w:rsid w:val="00401AEB"/>
    <w:rsid w:val="004C00C6"/>
    <w:rsid w:val="0053019A"/>
    <w:rsid w:val="0059736F"/>
    <w:rsid w:val="005A047D"/>
    <w:rsid w:val="005A76E3"/>
    <w:rsid w:val="005F629A"/>
    <w:rsid w:val="0067602D"/>
    <w:rsid w:val="00736684"/>
    <w:rsid w:val="00796FEB"/>
    <w:rsid w:val="007D0D46"/>
    <w:rsid w:val="008A27B4"/>
    <w:rsid w:val="0090486C"/>
    <w:rsid w:val="009952F4"/>
    <w:rsid w:val="00A27600"/>
    <w:rsid w:val="00AA1D74"/>
    <w:rsid w:val="00AA1D8D"/>
    <w:rsid w:val="00AC32D2"/>
    <w:rsid w:val="00B034DB"/>
    <w:rsid w:val="00B47730"/>
    <w:rsid w:val="00B9474A"/>
    <w:rsid w:val="00B954CB"/>
    <w:rsid w:val="00BE11CE"/>
    <w:rsid w:val="00C54B55"/>
    <w:rsid w:val="00C671E0"/>
    <w:rsid w:val="00C75686"/>
    <w:rsid w:val="00CB0664"/>
    <w:rsid w:val="00CD2047"/>
    <w:rsid w:val="00CE23AC"/>
    <w:rsid w:val="00D241D1"/>
    <w:rsid w:val="00D5285E"/>
    <w:rsid w:val="00DA70EB"/>
    <w:rsid w:val="00E845CD"/>
    <w:rsid w:val="00EB5230"/>
    <w:rsid w:val="00F05094"/>
    <w:rsid w:val="00F50F9F"/>
    <w:rsid w:val="00FC693F"/>
    <w:rsid w:val="148C79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18038"/>
  <w14:defaultImageDpi w14:val="300"/>
  <w15:docId w15:val="{9429353E-B02E-4BA6-B2BD-B70522B36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094"/>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75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1189</Words>
  <Characters>6779</Characters>
  <Application>Microsoft Office Word</Application>
  <DocSecurity>0</DocSecurity>
  <Lines>56</Lines>
  <Paragraphs>15</Paragraphs>
  <ScaleCrop>false</ScaleCrop>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Punith H</cp:lastModifiedBy>
  <cp:revision>2</cp:revision>
  <dcterms:created xsi:type="dcterms:W3CDTF">2026-01-16T07:17:00Z</dcterms:created>
  <dcterms:modified xsi:type="dcterms:W3CDTF">2026-01-16T07:17:00Z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8D415F0E0E5640809540C616561DF3C0_13</vt:lpwstr>
  </property>
</Properties>
</file>